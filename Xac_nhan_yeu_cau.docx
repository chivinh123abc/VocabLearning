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AD458">
      <w:pPr>
        <w:jc w:val="center"/>
        <w:rPr>
          <w:rFonts w:cs="Times New Roman"/>
          <w:b/>
          <w:sz w:val="32"/>
        </w:rPr>
      </w:pPr>
      <w:r>
        <w:rPr>
          <w:rFonts w:cs="Times New Roman"/>
          <w:b/>
          <w:bCs/>
          <w:sz w:val="32"/>
        </w:rPr>
        <w:t>HỌC VIỆN CÔNG NGHỆ BƯU CHÍNH VIỄN THÔNG</w:t>
      </w:r>
    </w:p>
    <w:p w14:paraId="264A2B54">
      <w:pPr>
        <w:jc w:val="center"/>
        <w:rPr>
          <w:rFonts w:cs="Times New Roman"/>
          <w:b/>
          <w:sz w:val="32"/>
        </w:rPr>
      </w:pPr>
      <w:r>
        <w:rPr>
          <w:rFonts w:cs="Times New Roman"/>
          <w:b/>
          <w:bCs/>
          <w:sz w:val="32"/>
        </w:rPr>
        <w:t>KHOA CÔNG NGHỆ THÔNG TIN 2</w:t>
      </w:r>
    </w:p>
    <w:p w14:paraId="20746D6C">
      <w:pPr>
        <w:jc w:val="center"/>
        <w:rPr>
          <w:rFonts w:cs="Times New Roman"/>
          <w:b/>
          <w:sz w:val="32"/>
          <w:lang w:val="vi-VN"/>
        </w:rPr>
      </w:pPr>
    </w:p>
    <w:p w14:paraId="0530D776">
      <w:pPr>
        <w:jc w:val="center"/>
        <w:rPr>
          <w:rFonts w:cs="Times New Roman"/>
          <w:b/>
          <w:sz w:val="32"/>
        </w:rPr>
      </w:pPr>
      <w:r>
        <w:rPr>
          <w:rFonts w:cs="Times New Roman"/>
          <w:b/>
          <w:sz w:val="32"/>
          <w:lang w:val="vi-VN"/>
        </w:rPr>
        <w:drawing>
          <wp:inline distT="0" distB="0" distL="0" distR="0">
            <wp:extent cx="2143125" cy="2143125"/>
            <wp:effectExtent l="0" t="0" r="9525" b="9525"/>
            <wp:docPr id="82956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62001" name="Picture 1"/>
                    <pic:cNvPicPr>
                      <a:picLocks noChangeAspect="1"/>
                    </pic:cNvPicPr>
                  </pic:nvPicPr>
                  <pic:blipFill>
                    <a:blip r:embed="rId8"/>
                    <a:stretch>
                      <a:fillRect/>
                    </a:stretch>
                  </pic:blipFill>
                  <pic:spPr>
                    <a:xfrm>
                      <a:off x="0" y="0"/>
                      <a:ext cx="2143125" cy="2143125"/>
                    </a:xfrm>
                    <a:prstGeom prst="rect">
                      <a:avLst/>
                    </a:prstGeom>
                  </pic:spPr>
                </pic:pic>
              </a:graphicData>
            </a:graphic>
          </wp:inline>
        </w:drawing>
      </w:r>
    </w:p>
    <w:p w14:paraId="54BF3DBA">
      <w:pPr>
        <w:jc w:val="center"/>
        <w:rPr>
          <w:rFonts w:cs="Times New Roman"/>
          <w:b/>
          <w:sz w:val="32"/>
        </w:rPr>
      </w:pPr>
    </w:p>
    <w:p w14:paraId="6BA64DA6">
      <w:pPr>
        <w:jc w:val="center"/>
        <w:rPr>
          <w:rFonts w:cs="Times New Roman"/>
          <w:b/>
          <w:sz w:val="32"/>
        </w:rPr>
      </w:pPr>
      <w:r>
        <w:rPr>
          <w:rFonts w:cs="Times New Roman"/>
          <w:b/>
          <w:bCs/>
          <w:sz w:val="32"/>
        </w:rPr>
        <w:t>BÁO CÁO CUỐI KỲ</w:t>
      </w:r>
    </w:p>
    <w:p w14:paraId="65FDD037">
      <w:pPr>
        <w:jc w:val="center"/>
        <w:rPr>
          <w:rFonts w:cs="Times New Roman"/>
          <w:b/>
          <w:bCs/>
          <w:sz w:val="32"/>
        </w:rPr>
      </w:pPr>
      <w:r>
        <w:rPr>
          <w:rFonts w:cs="Times New Roman"/>
          <w:b/>
          <w:bCs/>
          <w:sz w:val="32"/>
        </w:rPr>
        <w:t>NHẬP MÔN CÔNG NGHỆ PHẦN MỀM</w:t>
      </w:r>
    </w:p>
    <w:p w14:paraId="2F02E1F6">
      <w:pPr>
        <w:jc w:val="center"/>
        <w:rPr>
          <w:rFonts w:cs="Times New Roman"/>
          <w:b/>
          <w:bCs/>
          <w:sz w:val="32"/>
        </w:rPr>
      </w:pPr>
    </w:p>
    <w:p w14:paraId="76BFB153">
      <w:pPr>
        <w:jc w:val="center"/>
        <w:rPr>
          <w:rFonts w:cs="Times New Roman"/>
          <w:b/>
          <w:sz w:val="26"/>
          <w:szCs w:val="26"/>
        </w:rPr>
      </w:pPr>
      <w:r>
        <w:rPr>
          <w:rFonts w:cs="Times New Roman"/>
          <w:b/>
          <w:bCs/>
          <w:sz w:val="26"/>
          <w:szCs w:val="26"/>
        </w:rPr>
        <w:t xml:space="preserve">Đề Tài: </w:t>
      </w:r>
      <w:r>
        <w:rPr>
          <w:rFonts w:cs="Times New Roman"/>
          <w:b/>
          <w:sz w:val="26"/>
          <w:szCs w:val="26"/>
        </w:rPr>
        <w:t>Phát triển trò chơi học từ vựng cho trẻ em</w:t>
      </w:r>
    </w:p>
    <w:p w14:paraId="671DB03B">
      <w:pPr>
        <w:ind w:left="720"/>
        <w:rPr>
          <w:rFonts w:cs="Times New Roman"/>
          <w:b/>
          <w:sz w:val="26"/>
          <w:szCs w:val="26"/>
        </w:rPr>
      </w:pPr>
    </w:p>
    <w:p w14:paraId="5A158D55">
      <w:pPr>
        <w:ind w:left="720"/>
        <w:rPr>
          <w:rFonts w:cs="Times New Roman"/>
          <w:sz w:val="32"/>
          <w:szCs w:val="32"/>
          <w:lang w:val="vi-VN"/>
        </w:rPr>
      </w:pPr>
      <w:r>
        <w:rPr>
          <w:rFonts w:cs="Times New Roman"/>
          <w:b/>
          <w:bCs/>
          <w:sz w:val="32"/>
          <w:szCs w:val="32"/>
        </w:rPr>
        <w:t>Giảng Viên:</w:t>
      </w:r>
      <w:r>
        <w:rPr>
          <w:rFonts w:cs="Times New Roman"/>
          <w:sz w:val="32"/>
          <w:szCs w:val="32"/>
        </w:rPr>
        <w:t>                  Cô</w:t>
      </w:r>
      <w:r>
        <w:rPr>
          <w:rFonts w:cs="Times New Roman"/>
          <w:sz w:val="32"/>
          <w:szCs w:val="32"/>
          <w:lang w:val="vi-VN"/>
        </w:rPr>
        <w:t xml:space="preserve"> Nguyễn Thị Bích Nguyên</w:t>
      </w:r>
    </w:p>
    <w:p w14:paraId="07DBD185">
      <w:pPr>
        <w:ind w:left="720"/>
        <w:rPr>
          <w:rFonts w:cs="Times New Roman"/>
          <w:sz w:val="32"/>
          <w:szCs w:val="32"/>
        </w:rPr>
      </w:pPr>
      <w:r>
        <w:rPr>
          <w:rFonts w:cs="Times New Roman"/>
          <w:b/>
          <w:bCs/>
          <w:sz w:val="32"/>
          <w:szCs w:val="32"/>
        </w:rPr>
        <w:t>Nhóm:</w:t>
      </w:r>
      <w:r>
        <w:rPr>
          <w:rFonts w:cs="Times New Roman"/>
          <w:sz w:val="32"/>
          <w:szCs w:val="32"/>
        </w:rPr>
        <w:t xml:space="preserve">                           Nhóm VNG</w:t>
      </w:r>
    </w:p>
    <w:p w14:paraId="1701946A">
      <w:pPr>
        <w:ind w:left="720"/>
        <w:rPr>
          <w:rFonts w:cs="Times New Roman"/>
          <w:sz w:val="32"/>
          <w:szCs w:val="32"/>
        </w:rPr>
      </w:pPr>
      <w:r>
        <w:rPr>
          <w:rFonts w:cs="Times New Roman"/>
          <w:b/>
          <w:bCs/>
          <w:sz w:val="32"/>
          <w:szCs w:val="32"/>
        </w:rPr>
        <w:t>Lớp:</w:t>
      </w:r>
      <w:r>
        <w:rPr>
          <w:rFonts w:cs="Times New Roman"/>
          <w:sz w:val="32"/>
          <w:szCs w:val="32"/>
        </w:rPr>
        <w:t>                              E23CQCE01-N</w:t>
      </w:r>
    </w:p>
    <w:p w14:paraId="32A769B8">
      <w:pPr>
        <w:ind w:left="720"/>
        <w:rPr>
          <w:rFonts w:cs="Times New Roman"/>
          <w:sz w:val="32"/>
          <w:szCs w:val="32"/>
        </w:rPr>
      </w:pPr>
      <w:r>
        <w:rPr>
          <w:rFonts w:cs="Times New Roman"/>
          <w:b/>
          <w:bCs/>
          <w:sz w:val="32"/>
          <w:szCs w:val="32"/>
        </w:rPr>
        <w:t>Sinh viên thực hiện:</w:t>
      </w:r>
      <w:r>
        <w:rPr>
          <w:rFonts w:cs="Times New Roman"/>
          <w:sz w:val="32"/>
          <w:szCs w:val="32"/>
        </w:rPr>
        <w:t>   1. Phạm Đình Gia Nguyên – N23DCAT049</w:t>
      </w:r>
    </w:p>
    <w:p w14:paraId="5B8F8F0F">
      <w:pPr>
        <w:ind w:left="2880"/>
        <w:rPr>
          <w:rFonts w:hint="default" w:cs="Times New Roman"/>
          <w:sz w:val="32"/>
          <w:szCs w:val="32"/>
          <w:lang w:val="vi-VN"/>
        </w:rPr>
      </w:pPr>
      <w:r>
        <w:rPr>
          <w:rFonts w:cs="Times New Roman"/>
          <w:sz w:val="32"/>
          <w:szCs w:val="32"/>
        </w:rPr>
        <w:t xml:space="preserve">    </w:t>
      </w:r>
      <w:r>
        <w:rPr>
          <w:rFonts w:cs="Times New Roman"/>
          <w:sz w:val="32"/>
          <w:szCs w:val="32"/>
          <w:lang w:val="vi-VN"/>
        </w:rPr>
        <w:t xml:space="preserve"> </w:t>
      </w:r>
      <w:r>
        <w:rPr>
          <w:rFonts w:cs="Times New Roman"/>
          <w:sz w:val="32"/>
          <w:szCs w:val="32"/>
        </w:rPr>
        <w:t xml:space="preserve"> </w:t>
      </w:r>
      <w:r>
        <w:rPr>
          <w:rFonts w:cs="Times New Roman"/>
          <w:sz w:val="32"/>
          <w:szCs w:val="32"/>
          <w:lang w:val="vi-VN"/>
        </w:rPr>
        <w:t xml:space="preserve">    </w:t>
      </w:r>
      <w:r>
        <w:rPr>
          <w:rFonts w:cs="Times New Roman"/>
          <w:sz w:val="32"/>
          <w:szCs w:val="32"/>
        </w:rPr>
        <w:t xml:space="preserve">2. </w:t>
      </w:r>
      <w:r>
        <w:rPr>
          <w:rFonts w:cs="Times New Roman"/>
          <w:sz w:val="32"/>
          <w:szCs w:val="32"/>
          <w:lang w:val="vi-VN"/>
        </w:rPr>
        <w:t xml:space="preserve"> Lương Chí Vinh </w:t>
      </w:r>
      <w:r>
        <w:rPr>
          <w:rFonts w:cs="Times New Roman"/>
          <w:sz w:val="32"/>
          <w:szCs w:val="32"/>
        </w:rPr>
        <w:t>–</w:t>
      </w:r>
      <w:r>
        <w:rPr>
          <w:rFonts w:hint="default" w:cs="Times New Roman"/>
          <w:sz w:val="32"/>
          <w:szCs w:val="32"/>
          <w:lang w:val="vi-VN"/>
        </w:rPr>
        <w:t xml:space="preserve"> N23DCCN067</w:t>
      </w:r>
    </w:p>
    <w:p w14:paraId="2D701CC6">
      <w:pPr>
        <w:ind w:left="2880"/>
        <w:rPr>
          <w:rFonts w:hint="default" w:cs="Times New Roman"/>
          <w:sz w:val="32"/>
          <w:szCs w:val="32"/>
          <w:lang w:val="vi-VN"/>
        </w:rPr>
      </w:pPr>
      <w:r>
        <w:rPr>
          <w:rFonts w:cs="Times New Roman"/>
          <w:sz w:val="32"/>
          <w:szCs w:val="32"/>
        </w:rPr>
        <w:t xml:space="preserve">     </w:t>
      </w:r>
      <w:r>
        <w:rPr>
          <w:rFonts w:cs="Times New Roman"/>
          <w:sz w:val="32"/>
          <w:szCs w:val="32"/>
          <w:lang w:val="vi-VN"/>
        </w:rPr>
        <w:t xml:space="preserve">     </w:t>
      </w:r>
      <w:r>
        <w:rPr>
          <w:rFonts w:cs="Times New Roman"/>
          <w:sz w:val="32"/>
          <w:szCs w:val="32"/>
        </w:rPr>
        <w:t>3. Nguyễn</w:t>
      </w:r>
      <w:r>
        <w:rPr>
          <w:rFonts w:cs="Times New Roman"/>
          <w:sz w:val="32"/>
          <w:szCs w:val="32"/>
          <w:lang w:val="vi-VN"/>
        </w:rPr>
        <w:t xml:space="preserve"> Trường Giang </w:t>
      </w:r>
      <w:r>
        <w:rPr>
          <w:rFonts w:cs="Times New Roman"/>
          <w:sz w:val="32"/>
          <w:szCs w:val="32"/>
        </w:rPr>
        <w:t>–</w:t>
      </w:r>
      <w:r>
        <w:rPr>
          <w:rFonts w:hint="default" w:cs="Times New Roman"/>
          <w:sz w:val="32"/>
          <w:szCs w:val="32"/>
          <w:lang w:val="vi-VN"/>
        </w:rPr>
        <w:t xml:space="preserve"> N23DCCN085</w:t>
      </w:r>
    </w:p>
    <w:p w14:paraId="410CA81A">
      <w:pPr>
        <w:ind w:left="720"/>
        <w:rPr>
          <w:rFonts w:cs="Times New Roman"/>
          <w:sz w:val="28"/>
          <w:szCs w:val="28"/>
        </w:rPr>
      </w:pPr>
    </w:p>
    <w:p w14:paraId="0506E411">
      <w:pPr>
        <w:jc w:val="center"/>
        <w:rPr>
          <w:rFonts w:cs="Times New Roman"/>
          <w:b/>
          <w:bCs/>
          <w:sz w:val="26"/>
          <w:szCs w:val="26"/>
          <w:lang w:val="vi-VN"/>
        </w:rPr>
      </w:pPr>
    </w:p>
    <w:p w14:paraId="1D99D4EC">
      <w:pPr>
        <w:jc w:val="center"/>
        <w:rPr>
          <w:rFonts w:cs="Times New Roman"/>
          <w:sz w:val="26"/>
          <w:szCs w:val="26"/>
        </w:rPr>
      </w:pPr>
      <w:r>
        <w:rPr>
          <w:rFonts w:cs="Times New Roman"/>
          <w:b/>
          <w:bCs/>
          <w:sz w:val="26"/>
          <w:szCs w:val="26"/>
        </w:rPr>
        <w:t>TP. HỒ CHÍ MINH – 2026</w:t>
      </w:r>
    </w:p>
    <w:p w14:paraId="5ECAE614">
      <w:pPr>
        <w:ind w:left="720"/>
        <w:rPr>
          <w:rFonts w:cs="Times New Roman"/>
        </w:rPr>
      </w:pPr>
    </w:p>
    <w:p w14:paraId="42B62076">
      <w:pPr>
        <w:rPr>
          <w:rFonts w:cs="Times New Roman"/>
          <w:b/>
          <w:sz w:val="32"/>
          <w:lang w:val="vi-VN"/>
        </w:rPr>
      </w:pPr>
    </w:p>
    <w:sdt>
      <w:sdtPr>
        <w:rPr>
          <w:rFonts w:ascii="Times New Roman" w:hAnsi="Times New Roman" w:eastAsia="Times New Roman" w:cstheme="minorBidi"/>
          <w:color w:val="auto"/>
          <w:sz w:val="24"/>
          <w:szCs w:val="22"/>
        </w:rPr>
        <w:id w:val="-1142807480"/>
        <w:docPartObj>
          <w:docPartGallery w:val="Table of Contents"/>
          <w:docPartUnique/>
        </w:docPartObj>
      </w:sdtPr>
      <w:sdtEndPr>
        <w:rPr>
          <w:rFonts w:ascii="Times New Roman" w:hAnsi="Times New Roman" w:eastAsia="Times New Roman" w:cstheme="minorBidi"/>
          <w:b/>
          <w:bCs/>
          <w:color w:val="auto"/>
          <w:sz w:val="24"/>
          <w:szCs w:val="22"/>
        </w:rPr>
      </w:sdtEndPr>
      <w:sdtContent>
        <w:p w14:paraId="4D6A9250">
          <w:pPr>
            <w:pStyle w:val="169"/>
            <w:jc w:val="center"/>
            <w:rPr>
              <w:rFonts w:ascii="Times New Roman" w:hAnsi="Times New Roman" w:cs="Times New Roman"/>
              <w:b/>
              <w:bCs/>
              <w:color w:val="auto"/>
              <w:sz w:val="28"/>
              <w:szCs w:val="28"/>
              <w:lang w:val="vi-VN"/>
            </w:rPr>
          </w:pPr>
          <w:r>
            <w:rPr>
              <w:rFonts w:ascii="Times New Roman" w:hAnsi="Times New Roman" w:cs="Times New Roman"/>
              <w:b/>
              <w:bCs/>
              <w:color w:val="auto"/>
              <w:sz w:val="28"/>
              <w:szCs w:val="28"/>
            </w:rPr>
            <w:t>MỤC</w:t>
          </w:r>
          <w:r>
            <w:rPr>
              <w:rFonts w:ascii="Times New Roman" w:hAnsi="Times New Roman" w:cs="Times New Roman"/>
              <w:b/>
              <w:bCs/>
              <w:color w:val="auto"/>
              <w:sz w:val="28"/>
              <w:szCs w:val="28"/>
              <w:lang w:val="vi-VN"/>
            </w:rPr>
            <w:t xml:space="preserve"> LỤC</w:t>
          </w:r>
        </w:p>
        <w:p w14:paraId="4A70C304">
          <w:pPr>
            <w:pStyle w:val="39"/>
            <w:tabs>
              <w:tab w:val="right" w:leader="dot" w:pos="9592"/>
            </w:tabs>
            <w:rPr>
              <w:rFonts w:asciiTheme="minorHAnsi" w:hAnsiTheme="minorHAnsi" w:eastAsiaTheme="minorEastAsia"/>
              <w:kern w:val="2"/>
              <w:szCs w:val="24"/>
              <w14:ligatures w14:val="standardContextual"/>
            </w:rPr>
          </w:pPr>
          <w:r>
            <w:rPr>
              <w:sz w:val="28"/>
              <w:szCs w:val="28"/>
            </w:rPr>
            <w:fldChar w:fldCharType="begin"/>
          </w:r>
          <w:r>
            <w:rPr>
              <w:sz w:val="28"/>
              <w:szCs w:val="28"/>
            </w:rPr>
            <w:instrText xml:space="preserve"> TOC \o "1-3" \h \z \u </w:instrText>
          </w:r>
          <w:r>
            <w:rPr>
              <w:sz w:val="28"/>
              <w:szCs w:val="28"/>
            </w:rPr>
            <w:fldChar w:fldCharType="separate"/>
          </w:r>
          <w:r>
            <w:fldChar w:fldCharType="begin"/>
          </w:r>
          <w:r>
            <w:instrText xml:space="preserve"> HYPERLINK \l "_Toc232928941" </w:instrText>
          </w:r>
          <w:r>
            <w:fldChar w:fldCharType="separate"/>
          </w:r>
          <w:r>
            <w:rPr>
              <w:rStyle w:val="20"/>
            </w:rPr>
            <w:t>I. GIỚI THIỆU ĐỀ TÀI</w:t>
          </w:r>
          <w:r>
            <w:tab/>
          </w:r>
          <w:r>
            <w:fldChar w:fldCharType="begin"/>
          </w:r>
          <w:r>
            <w:instrText xml:space="preserve"> PAGEREF _Toc232928941 \h </w:instrText>
          </w:r>
          <w:r>
            <w:fldChar w:fldCharType="separate"/>
          </w:r>
          <w:r>
            <w:t>3</w:t>
          </w:r>
          <w:r>
            <w:fldChar w:fldCharType="end"/>
          </w:r>
          <w:r>
            <w:fldChar w:fldCharType="end"/>
          </w:r>
        </w:p>
        <w:p w14:paraId="62F64160">
          <w:pPr>
            <w:pStyle w:val="40"/>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"_Toc232928942" </w:instrText>
          </w:r>
          <w:r>
            <w:fldChar w:fldCharType="separate"/>
          </w:r>
          <w:r>
            <w:rPr>
              <w:rStyle w:val="20"/>
            </w:rPr>
            <w:t>1.  Tên đề tài:</w:t>
          </w:r>
          <w:r>
            <w:tab/>
          </w:r>
          <w:r>
            <w:fldChar w:fldCharType="begin"/>
          </w:r>
          <w:r>
            <w:instrText xml:space="preserve"> PAGEREF _Toc232928942 \h </w:instrText>
          </w:r>
          <w:r>
            <w:fldChar w:fldCharType="separate"/>
          </w:r>
          <w:r>
            <w:t>3</w:t>
          </w:r>
          <w:r>
            <w:fldChar w:fldCharType="end"/>
          </w:r>
          <w:r>
            <w:fldChar w:fldCharType="end"/>
          </w:r>
        </w:p>
        <w:p w14:paraId="1C36E04F">
          <w:pPr>
            <w:pStyle w:val="40"/>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"_Toc232928943" </w:instrText>
          </w:r>
          <w:r>
            <w:fldChar w:fldCharType="separate"/>
          </w:r>
          <w:r>
            <w:rPr>
              <w:rStyle w:val="20"/>
            </w:rPr>
            <w:t>2</w:t>
          </w:r>
          <w:r>
            <w:rPr>
              <w:rStyle w:val="20"/>
              <w:lang w:val="vi-VN"/>
            </w:rPr>
            <w:t xml:space="preserve">. </w:t>
          </w:r>
          <w:r>
            <w:rPr>
              <w:rStyle w:val="20"/>
            </w:rPr>
            <w:t>Mục tiêu của hệ thống:</w:t>
          </w:r>
          <w:r>
            <w:tab/>
          </w:r>
          <w:r>
            <w:fldChar w:fldCharType="begin"/>
          </w:r>
          <w:r>
            <w:instrText xml:space="preserve"> PAGEREF _Toc232928943 \h </w:instrText>
          </w:r>
          <w:r>
            <w:fldChar w:fldCharType="separate"/>
          </w:r>
          <w:r>
            <w:t>3</w:t>
          </w:r>
          <w:r>
            <w:fldChar w:fldCharType="end"/>
          </w:r>
          <w:r>
            <w:fldChar w:fldCharType="end"/>
          </w:r>
        </w:p>
        <w:p w14:paraId="004807C7">
          <w:pPr>
            <w:pStyle w:val="40"/>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"_Toc232928944" </w:instrText>
          </w:r>
          <w:r>
            <w:fldChar w:fldCharType="separate"/>
          </w:r>
          <w:r>
            <w:rPr>
              <w:rStyle w:val="20"/>
            </w:rPr>
            <w:t>3</w:t>
          </w:r>
          <w:r>
            <w:rPr>
              <w:rStyle w:val="20"/>
              <w:lang w:val="vi-VN"/>
            </w:rPr>
            <w:t>.</w:t>
          </w:r>
          <w:r>
            <w:rPr>
              <w:rStyle w:val="20"/>
            </w:rPr>
            <w:t xml:space="preserve"> Phạm vi hệ thống:</w:t>
          </w:r>
          <w:r>
            <w:tab/>
          </w:r>
          <w:r>
            <w:fldChar w:fldCharType="begin"/>
          </w:r>
          <w:r>
            <w:instrText xml:space="preserve"> PAGEREF _Toc232928944 \h </w:instrText>
          </w:r>
          <w:r>
            <w:fldChar w:fldCharType="separate"/>
          </w:r>
          <w:r>
            <w:t>3</w:t>
          </w:r>
          <w:r>
            <w:fldChar w:fldCharType="end"/>
          </w:r>
          <w:r>
            <w:fldChar w:fldCharType="end"/>
          </w:r>
        </w:p>
        <w:p w14:paraId="665EFEEF">
          <w:pPr>
            <w:pStyle w:val="39"/>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"_Toc232928945" </w:instrText>
          </w:r>
          <w:r>
            <w:fldChar w:fldCharType="separate"/>
          </w:r>
          <w:r>
            <w:rPr>
              <w:rStyle w:val="20"/>
            </w:rPr>
            <w:t>II. QUÁ TRÌNH XÁC ĐỊNH YÊU CẦU</w:t>
          </w:r>
          <w:r>
            <w:tab/>
          </w:r>
          <w:r>
            <w:fldChar w:fldCharType="begin"/>
          </w:r>
          <w:r>
            <w:instrText xml:space="preserve"> PAGEREF _Toc232928945 \h </w:instrText>
          </w:r>
          <w:r>
            <w:fldChar w:fldCharType="separate"/>
          </w:r>
          <w:r>
            <w:t>3</w:t>
          </w:r>
          <w:r>
            <w:fldChar w:fldCharType="end"/>
          </w:r>
          <w:r>
            <w:fldChar w:fldCharType="end"/>
          </w:r>
        </w:p>
        <w:p w14:paraId="65670604">
          <w:pPr>
            <w:pStyle w:val="40"/>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"_Toc232928946" </w:instrText>
          </w:r>
          <w:r>
            <w:fldChar w:fldCharType="separate"/>
          </w:r>
          <w:r>
            <w:rPr>
              <w:rStyle w:val="20"/>
            </w:rPr>
            <w:t>1</w:t>
          </w:r>
          <w:r>
            <w:rPr>
              <w:rStyle w:val="20"/>
              <w:lang w:val="vi-VN"/>
            </w:rPr>
            <w:t>. Xác định yêu cầu thực hiện</w:t>
          </w:r>
          <w:r>
            <w:tab/>
          </w:r>
          <w:r>
            <w:fldChar w:fldCharType="begin"/>
          </w:r>
          <w:r>
            <w:instrText xml:space="preserve"> PAGEREF _Toc232928946 \h </w:instrText>
          </w:r>
          <w:r>
            <w:fldChar w:fldCharType="separate"/>
          </w:r>
          <w:r>
            <w:t>3</w:t>
          </w:r>
          <w:r>
            <w:fldChar w:fldCharType="end"/>
          </w:r>
          <w:r>
            <w:fldChar w:fldCharType="end"/>
          </w:r>
        </w:p>
        <w:p w14:paraId="3C5EC4F5">
          <w:pPr>
            <w:pStyle w:val="40"/>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"_Toc232928947" </w:instrText>
          </w:r>
          <w:r>
            <w:fldChar w:fldCharType="separate"/>
          </w:r>
          <w:r>
            <w:rPr>
              <w:rStyle w:val="20"/>
              <w:lang w:val="vi-VN"/>
            </w:rPr>
            <w:t xml:space="preserve">2. </w:t>
          </w:r>
          <w:r>
            <w:rPr>
              <w:rStyle w:val="20"/>
            </w:rPr>
            <w:t>Phân tích luồng và kỹ thuật</w:t>
          </w:r>
          <w:r>
            <w:tab/>
          </w:r>
          <w:r>
            <w:fldChar w:fldCharType="begin"/>
          </w:r>
          <w:r>
            <w:instrText xml:space="preserve"> PAGEREF _Toc232928947 \h </w:instrText>
          </w:r>
          <w:r>
            <w:fldChar w:fldCharType="separate"/>
          </w:r>
          <w:r>
            <w:t>4</w:t>
          </w:r>
          <w:r>
            <w:fldChar w:fldCharType="end"/>
          </w:r>
          <w:r>
            <w:fldChar w:fldCharType="end"/>
          </w:r>
        </w:p>
        <w:p w14:paraId="1AB6CE5D">
          <w:pPr>
            <w:pStyle w:val="39"/>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"_Toc232928948" </w:instrText>
          </w:r>
          <w:r>
            <w:fldChar w:fldCharType="separate"/>
          </w:r>
          <w:r>
            <w:rPr>
              <w:rStyle w:val="20"/>
            </w:rPr>
            <w:t>III. ĐỐI TƯỢNG THAM GIA KHẢO SÁT XÁC ĐỊNH YÊU CẦU</w:t>
          </w:r>
          <w:r>
            <w:tab/>
          </w:r>
          <w:r>
            <w:fldChar w:fldCharType="begin"/>
          </w:r>
          <w:r>
            <w:instrText xml:space="preserve"> PAGEREF _Toc232928948 \h </w:instrText>
          </w:r>
          <w:r>
            <w:fldChar w:fldCharType="separate"/>
          </w:r>
          <w:r>
            <w:t>4</w:t>
          </w:r>
          <w:r>
            <w:fldChar w:fldCharType="end"/>
          </w:r>
          <w:r>
            <w:fldChar w:fldCharType="end"/>
          </w:r>
        </w:p>
        <w:p w14:paraId="721773B7">
          <w:pPr>
            <w:pStyle w:val="39"/>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"_Toc232928949" </w:instrText>
          </w:r>
          <w:r>
            <w:fldChar w:fldCharType="separate"/>
          </w:r>
          <w:r>
            <w:rPr>
              <w:rStyle w:val="20"/>
            </w:rPr>
            <w:t>IV. KẾT QUẢ KHẢO SÁT HIỆN TRẠNG LẤY YÊU CẦU</w:t>
          </w:r>
          <w:r>
            <w:tab/>
          </w:r>
          <w:r>
            <w:fldChar w:fldCharType="begin"/>
          </w:r>
          <w:r>
            <w:instrText xml:space="preserve"> PAGEREF _Toc232928949 \h </w:instrText>
          </w:r>
          <w:r>
            <w:fldChar w:fldCharType="separate"/>
          </w:r>
          <w:r>
            <w:t>5</w:t>
          </w:r>
          <w:r>
            <w:fldChar w:fldCharType="end"/>
          </w:r>
          <w:r>
            <w:fldChar w:fldCharType="end"/>
          </w:r>
        </w:p>
        <w:p w14:paraId="08BF1A96">
          <w:pPr>
            <w:pStyle w:val="39"/>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"_Toc232928950" </w:instrText>
          </w:r>
          <w:r>
            <w:fldChar w:fldCharType="separate"/>
          </w:r>
          <w:r>
            <w:rPr>
              <w:rStyle w:val="20"/>
            </w:rPr>
            <w:t>V. PHÂN TÍCH NGƯỜI DÙNG / BỘ PHẬN SỬ DỤNG</w:t>
          </w:r>
          <w:r>
            <w:tab/>
          </w:r>
          <w:r>
            <w:fldChar w:fldCharType="begin"/>
          </w:r>
          <w:r>
            <w:instrText xml:space="preserve"> PAGEREF _Toc232928950 \h </w:instrText>
          </w:r>
          <w:r>
            <w:fldChar w:fldCharType="separate"/>
          </w:r>
          <w:r>
            <w:t>6</w:t>
          </w:r>
          <w:r>
            <w:fldChar w:fldCharType="end"/>
          </w:r>
          <w:r>
            <w:fldChar w:fldCharType="end"/>
          </w:r>
        </w:p>
        <w:p w14:paraId="266B9D92">
          <w:pPr>
            <w:pStyle w:val="39"/>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"_Toc232928951" </w:instrText>
          </w:r>
          <w:r>
            <w:fldChar w:fldCharType="separate"/>
          </w:r>
          <w:r>
            <w:rPr>
              <w:rStyle w:val="20"/>
            </w:rPr>
            <w:t>VI. THIẾT</w:t>
          </w:r>
          <w:r>
            <w:rPr>
              <w:rStyle w:val="20"/>
              <w:lang w:val="vi-VN"/>
            </w:rPr>
            <w:t xml:space="preserve"> KẾ CƠ SỞ DỮ LIỆU</w:t>
          </w:r>
          <w:r>
            <w:tab/>
          </w:r>
          <w:r>
            <w:fldChar w:fldCharType="begin"/>
          </w:r>
          <w:r>
            <w:instrText xml:space="preserve"> PAGEREF _Toc232928951 \h </w:instrText>
          </w:r>
          <w:r>
            <w:fldChar w:fldCharType="separate"/>
          </w:r>
          <w:r>
            <w:t>6</w:t>
          </w:r>
          <w:r>
            <w:fldChar w:fldCharType="end"/>
          </w:r>
          <w:r>
            <w:fldChar w:fldCharType="end"/>
          </w:r>
        </w:p>
        <w:p w14:paraId="0988C2E8">
          <w:pPr>
            <w:pStyle w:val="39"/>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"_Toc232928952" </w:instrText>
          </w:r>
          <w:r>
            <w:fldChar w:fldCharType="separate"/>
          </w:r>
          <w:r>
            <w:rPr>
              <w:rStyle w:val="20"/>
            </w:rPr>
            <w:t>VII. YÊU CẦU CHỨC NĂNG NGHIỆP VỤ</w:t>
          </w:r>
          <w:r>
            <w:tab/>
          </w:r>
          <w:r>
            <w:fldChar w:fldCharType="begin"/>
          </w:r>
          <w:r>
            <w:instrText xml:space="preserve"> PAGEREF _Toc232928952 \h </w:instrText>
          </w:r>
          <w:r>
            <w:fldChar w:fldCharType="separate"/>
          </w:r>
          <w:r>
            <w:t>7</w:t>
          </w:r>
          <w:r>
            <w:fldChar w:fldCharType="end"/>
          </w:r>
          <w:r>
            <w:fldChar w:fldCharType="end"/>
          </w:r>
        </w:p>
        <w:p w14:paraId="5EAA0217">
          <w:pPr>
            <w:pStyle w:val="40"/>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"_Toc232928953" </w:instrText>
          </w:r>
          <w:r>
            <w:fldChar w:fldCharType="separate"/>
          </w:r>
          <w:r>
            <w:rPr>
              <w:rStyle w:val="20"/>
            </w:rPr>
            <w:t>2. Các luồng nghiệp vụ chính</w:t>
          </w:r>
          <w:r>
            <w:tab/>
          </w:r>
          <w:r>
            <w:fldChar w:fldCharType="begin"/>
          </w:r>
          <w:r>
            <w:instrText xml:space="preserve"> PAGEREF _Toc232928953 \h </w:instrText>
          </w:r>
          <w:r>
            <w:fldChar w:fldCharType="separate"/>
          </w:r>
          <w:r>
            <w:t>8</w:t>
          </w:r>
          <w:r>
            <w:fldChar w:fldCharType="end"/>
          </w:r>
          <w:r>
            <w:fldChar w:fldCharType="end"/>
          </w:r>
        </w:p>
        <w:p w14:paraId="3B1F14F5">
          <w:pPr>
            <w:pStyle w:val="40"/>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"_Toc232928954" </w:instrText>
          </w:r>
          <w:r>
            <w:fldChar w:fldCharType="separate"/>
          </w:r>
          <w:r>
            <w:rPr>
              <w:rStyle w:val="20"/>
            </w:rPr>
            <w:t>3. Quy trình vận hành hệ thống</w:t>
          </w:r>
          <w:r>
            <w:tab/>
          </w:r>
          <w:r>
            <w:fldChar w:fldCharType="begin"/>
          </w:r>
          <w:r>
            <w:instrText xml:space="preserve"> PAGEREF _Toc232928954 \h </w:instrText>
          </w:r>
          <w:r>
            <w:fldChar w:fldCharType="separate"/>
          </w:r>
          <w:r>
            <w:t>8</w:t>
          </w:r>
          <w:r>
            <w:fldChar w:fldCharType="end"/>
          </w:r>
          <w:r>
            <w:fldChar w:fldCharType="end"/>
          </w:r>
        </w:p>
        <w:p w14:paraId="3273C45C">
          <w:pPr>
            <w:pStyle w:val="40"/>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"_Toc232928955" </w:instrText>
          </w:r>
          <w:r>
            <w:fldChar w:fldCharType="separate"/>
          </w:r>
          <w:r>
            <w:rPr>
              <w:rStyle w:val="20"/>
            </w:rPr>
            <w:t>Bảng yêu cầu chức năng nghiệp vụ</w:t>
          </w:r>
          <w:r>
            <w:tab/>
          </w:r>
          <w:r>
            <w:fldChar w:fldCharType="begin"/>
          </w:r>
          <w:r>
            <w:instrText xml:space="preserve"> PAGEREF _Toc232928955 \h </w:instrText>
          </w:r>
          <w:r>
            <w:fldChar w:fldCharType="separate"/>
          </w:r>
          <w:r>
            <w:t>9</w:t>
          </w:r>
          <w:r>
            <w:fldChar w:fldCharType="end"/>
          </w:r>
          <w:r>
            <w:fldChar w:fldCharType="end"/>
          </w:r>
        </w:p>
        <w:p w14:paraId="1E40D098">
          <w:pPr>
            <w:pStyle w:val="40"/>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"_Toc232928956" </w:instrText>
          </w:r>
          <w:r>
            <w:fldChar w:fldCharType="separate"/>
          </w:r>
          <w:r>
            <w:rPr>
              <w:rStyle w:val="20"/>
            </w:rPr>
            <w:t>Bộ phận: Người học| Mã số: ND++</w:t>
          </w:r>
          <w:r>
            <w:tab/>
          </w:r>
          <w:r>
            <w:fldChar w:fldCharType="begin"/>
          </w:r>
          <w:r>
            <w:instrText xml:space="preserve"> PAGEREF _Toc232928956 \h </w:instrText>
          </w:r>
          <w:r>
            <w:fldChar w:fldCharType="separate"/>
          </w:r>
          <w:r>
            <w:t>9</w:t>
          </w:r>
          <w:r>
            <w:fldChar w:fldCharType="end"/>
          </w:r>
          <w:r>
            <w:fldChar w:fldCharType="end"/>
          </w:r>
        </w:p>
        <w:p w14:paraId="378F2286">
          <w:pPr>
            <w:pStyle w:val="40"/>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"_Toc232928957" </w:instrText>
          </w:r>
          <w:r>
            <w:fldChar w:fldCharType="separate"/>
          </w:r>
          <w:r>
            <w:rPr>
              <w:rStyle w:val="20"/>
            </w:rPr>
            <w:t>Bộ phận: Quản trị viên (Admin) | Mã số: QT</w:t>
          </w:r>
          <w:r>
            <w:tab/>
          </w:r>
          <w:r>
            <w:fldChar w:fldCharType="begin"/>
          </w:r>
          <w:r>
            <w:instrText xml:space="preserve"> PAGEREF _Toc232928957 \h </w:instrText>
          </w:r>
          <w:r>
            <w:fldChar w:fldCharType="separate"/>
          </w:r>
          <w:r>
            <w:t>13</w:t>
          </w:r>
          <w:r>
            <w:fldChar w:fldCharType="end"/>
          </w:r>
          <w:r>
            <w:fldChar w:fldCharType="end"/>
          </w:r>
        </w:p>
        <w:p w14:paraId="092C3737">
          <w:pPr>
            <w:pStyle w:val="40"/>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"_Toc232928958" </w:instrText>
          </w:r>
          <w:r>
            <w:fldChar w:fldCharType="separate"/>
          </w:r>
          <w:r>
            <w:rPr>
              <w:rStyle w:val="20"/>
            </w:rPr>
            <w:t>1</w:t>
          </w:r>
          <w:r>
            <w:rPr>
              <w:rStyle w:val="20"/>
              <w:lang w:val="vi-VN"/>
            </w:rPr>
            <w:t xml:space="preserve">. </w:t>
          </w:r>
          <w:r>
            <w:rPr>
              <w:rStyle w:val="20"/>
            </w:rPr>
            <w:t>Danh sách các Biểu mẫu chi tiết</w:t>
          </w:r>
          <w:r>
            <w:tab/>
          </w:r>
          <w:r>
            <w:fldChar w:fldCharType="begin"/>
          </w:r>
          <w:r>
            <w:instrText xml:space="preserve"> PAGEREF _Toc232928958 \h </w:instrText>
          </w:r>
          <w:r>
            <w:fldChar w:fldCharType="separate"/>
          </w:r>
          <w:r>
            <w:t>15</w:t>
          </w:r>
          <w:r>
            <w:fldChar w:fldCharType="end"/>
          </w:r>
          <w:r>
            <w:fldChar w:fldCharType="end"/>
          </w:r>
        </w:p>
        <w:p w14:paraId="004EE5DE">
          <w:pPr>
            <w:pStyle w:val="40"/>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"_Toc232928959" </w:instrText>
          </w:r>
          <w:r>
            <w:fldChar w:fldCharType="separate"/>
          </w:r>
          <w:r>
            <w:rPr>
              <w:rStyle w:val="20"/>
            </w:rPr>
            <w:t>2.Danh sách</w:t>
          </w:r>
          <w:r>
            <w:rPr>
              <w:rStyle w:val="20"/>
              <w:lang w:val="vi-VN"/>
            </w:rPr>
            <w:t xml:space="preserve"> chi tiết biểu mẫu quản trị viên</w:t>
          </w:r>
          <w:r>
            <w:rPr>
              <w:rStyle w:val="20"/>
            </w:rPr>
            <w:t xml:space="preserve"> (QT_BM):</w:t>
          </w:r>
          <w:r>
            <w:tab/>
          </w:r>
          <w:r>
            <w:fldChar w:fldCharType="begin"/>
          </w:r>
          <w:r>
            <w:instrText xml:space="preserve"> PAGEREF _Toc232928959 \h </w:instrText>
          </w:r>
          <w:r>
            <w:fldChar w:fldCharType="separate"/>
          </w:r>
          <w:r>
            <w:t>23</w:t>
          </w:r>
          <w:r>
            <w:fldChar w:fldCharType="end"/>
          </w:r>
          <w:r>
            <w:fldChar w:fldCharType="end"/>
          </w:r>
        </w:p>
        <w:p w14:paraId="6DD5218E">
          <w:pPr>
            <w:pStyle w:val="40"/>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"_Toc232928960" </w:instrText>
          </w:r>
          <w:r>
            <w:fldChar w:fldCharType="separate"/>
          </w:r>
          <w:r>
            <w:rPr>
              <w:rStyle w:val="20"/>
            </w:rPr>
            <w:t>3. Bảng Quy định/ Công thức liên quan</w:t>
          </w:r>
          <w:r>
            <w:tab/>
          </w:r>
          <w:r>
            <w:fldChar w:fldCharType="begin"/>
          </w:r>
          <w:r>
            <w:instrText xml:space="preserve"> PAGEREF _Toc232928960 \h </w:instrText>
          </w:r>
          <w:r>
            <w:fldChar w:fldCharType="separate"/>
          </w:r>
          <w:r>
            <w:t>26</w:t>
          </w:r>
          <w:r>
            <w:fldChar w:fldCharType="end"/>
          </w:r>
          <w:r>
            <w:fldChar w:fldCharType="end"/>
          </w:r>
        </w:p>
        <w:p w14:paraId="24752F5D">
          <w:pPr>
            <w:pStyle w:val="40"/>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"_Toc232928961" </w:instrText>
          </w:r>
          <w:r>
            <w:fldChar w:fldCharType="separate"/>
          </w:r>
          <w:r>
            <w:rPr>
              <w:rStyle w:val="20"/>
            </w:rPr>
            <w:t>II. Bảng Quy Định Nghiệp Vụ Phân Hệ Quản Trị Viên (QT_QĐ)</w:t>
          </w:r>
          <w:r>
            <w:tab/>
          </w:r>
          <w:r>
            <w:fldChar w:fldCharType="begin"/>
          </w:r>
          <w:r>
            <w:instrText xml:space="preserve"> PAGEREF _Toc232928961 \h </w:instrText>
          </w:r>
          <w:r>
            <w:fldChar w:fldCharType="separate"/>
          </w:r>
          <w:r>
            <w:t>29</w:t>
          </w:r>
          <w:r>
            <w:fldChar w:fldCharType="end"/>
          </w:r>
          <w:r>
            <w:fldChar w:fldCharType="end"/>
          </w:r>
        </w:p>
        <w:p w14:paraId="3EA6BE81">
          <w:pPr>
            <w:pStyle w:val="39"/>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"_Toc232928962" </w:instrText>
          </w:r>
          <w:r>
            <w:fldChar w:fldCharType="separate"/>
          </w:r>
          <w:r>
            <w:rPr>
              <w:rStyle w:val="20"/>
            </w:rPr>
            <w:t>VIII. CHỨC NĂNG CHI TIẾT CHO NGƯỜI</w:t>
          </w:r>
          <w:r>
            <w:rPr>
              <w:rStyle w:val="20"/>
              <w:lang w:val="vi-VN"/>
            </w:rPr>
            <w:t xml:space="preserve"> HỌC</w:t>
          </w:r>
          <w:r>
            <w:tab/>
          </w:r>
          <w:r>
            <w:fldChar w:fldCharType="begin"/>
          </w:r>
          <w:r>
            <w:instrText xml:space="preserve"> PAGEREF _Toc232928962 \h </w:instrText>
          </w:r>
          <w:r>
            <w:fldChar w:fldCharType="separate"/>
          </w:r>
          <w:r>
            <w:t>30</w:t>
          </w:r>
          <w:r>
            <w:fldChar w:fldCharType="end"/>
          </w:r>
          <w:r>
            <w:fldChar w:fldCharType="end"/>
          </w:r>
        </w:p>
        <w:p w14:paraId="1DE72BCA">
          <w:pPr>
            <w:pStyle w:val="40"/>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"_Toc232928963" </w:instrText>
          </w:r>
          <w:r>
            <w:fldChar w:fldCharType="separate"/>
          </w:r>
          <w:r>
            <w:rPr>
              <w:rStyle w:val="20"/>
            </w:rPr>
            <w:t>Người học cần có khả năng</w:t>
          </w:r>
          <w:r>
            <w:tab/>
          </w:r>
          <w:r>
            <w:fldChar w:fldCharType="begin"/>
          </w:r>
          <w:r>
            <w:instrText xml:space="preserve"> PAGEREF _Toc232928963 \h </w:instrText>
          </w:r>
          <w:r>
            <w:fldChar w:fldCharType="separate"/>
          </w:r>
          <w:r>
            <w:t>30</w:t>
          </w:r>
          <w:r>
            <w:fldChar w:fldCharType="end"/>
          </w:r>
          <w:r>
            <w:fldChar w:fldCharType="end"/>
          </w:r>
        </w:p>
        <w:p w14:paraId="48879E74">
          <w:pPr>
            <w:pStyle w:val="39"/>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"_Toc232928964" </w:instrText>
          </w:r>
          <w:r>
            <w:fldChar w:fldCharType="separate"/>
          </w:r>
          <w:r>
            <w:rPr>
              <w:rStyle w:val="20"/>
            </w:rPr>
            <w:t>IX. CHỨC NĂNG CHI TIẾT CHO QUẢN TRỊ VIỆN</w:t>
          </w:r>
          <w:r>
            <w:tab/>
          </w:r>
          <w:r>
            <w:fldChar w:fldCharType="begin"/>
          </w:r>
          <w:r>
            <w:instrText xml:space="preserve"> PAGEREF _Toc232928964 \h </w:instrText>
          </w:r>
          <w:r>
            <w:fldChar w:fldCharType="separate"/>
          </w:r>
          <w:r>
            <w:t>31</w:t>
          </w:r>
          <w:r>
            <w:fldChar w:fldCharType="end"/>
          </w:r>
          <w:r>
            <w:fldChar w:fldCharType="end"/>
          </w:r>
        </w:p>
        <w:p w14:paraId="15D69937">
          <w:pPr>
            <w:pStyle w:val="39"/>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"_Toc232928965" </w:instrText>
          </w:r>
          <w:r>
            <w:fldChar w:fldCharType="separate"/>
          </w:r>
          <w:r>
            <w:rPr>
              <w:rStyle w:val="20"/>
            </w:rPr>
            <w:t>X. YÊU CẦU CHỨC NĂNG HỆ THỐNG</w:t>
          </w:r>
          <w:r>
            <w:tab/>
          </w:r>
          <w:r>
            <w:fldChar w:fldCharType="begin"/>
          </w:r>
          <w:r>
            <w:instrText xml:space="preserve"> PAGEREF _Toc232928965 \h </w:instrText>
          </w:r>
          <w:r>
            <w:fldChar w:fldCharType="separate"/>
          </w:r>
          <w:r>
            <w:t>31</w:t>
          </w:r>
          <w:r>
            <w:fldChar w:fldCharType="end"/>
          </w:r>
          <w:r>
            <w:fldChar w:fldCharType="end"/>
          </w:r>
        </w:p>
        <w:p w14:paraId="64C09AFC">
          <w:pPr>
            <w:pStyle w:val="39"/>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"_Toc232928966" </w:instrText>
          </w:r>
          <w:r>
            <w:fldChar w:fldCharType="separate"/>
          </w:r>
          <w:r>
            <w:rPr>
              <w:rStyle w:val="20"/>
            </w:rPr>
            <w:t>XI. YÊU CẦU CHẤT</w:t>
          </w:r>
          <w:r>
            <w:rPr>
              <w:rStyle w:val="20"/>
              <w:lang w:val="vi-VN"/>
            </w:rPr>
            <w:t xml:space="preserve"> LƯỢNG</w:t>
          </w:r>
          <w:r>
            <w:tab/>
          </w:r>
          <w:r>
            <w:fldChar w:fldCharType="begin"/>
          </w:r>
          <w:r>
            <w:instrText xml:space="preserve"> PAGEREF _Toc232928966 \h </w:instrText>
          </w:r>
          <w:r>
            <w:fldChar w:fldCharType="separate"/>
          </w:r>
          <w:r>
            <w:t>33</w:t>
          </w:r>
          <w:r>
            <w:fldChar w:fldCharType="end"/>
          </w:r>
          <w:r>
            <w:fldChar w:fldCharType="end"/>
          </w:r>
        </w:p>
        <w:p w14:paraId="4C06A4BD">
          <w:pPr>
            <w:pStyle w:val="39"/>
            <w:tabs>
              <w:tab w:val="right" w:leader="dot" w:pos="9592"/>
            </w:tabs>
            <w:rPr>
              <w:rFonts w:asciiTheme="minorHAnsi" w:hAnsiTheme="minorHAnsi" w:eastAsiaTheme="minorEastAsia"/>
              <w:kern w:val="2"/>
              <w:szCs w:val="24"/>
              <w14:ligatures w14:val="standardContextual"/>
            </w:rPr>
          </w:pPr>
          <w:r>
            <w:fldChar w:fldCharType="begin"/>
          </w:r>
          <w:r>
            <w:instrText xml:space="preserve"> HYPERLINK \l "_Toc232928967" </w:instrText>
          </w:r>
          <w:r>
            <w:fldChar w:fldCharType="separate"/>
          </w:r>
          <w:r>
            <w:rPr>
              <w:rStyle w:val="20"/>
            </w:rPr>
            <w:t>XII. KẾT LUẬN</w:t>
          </w:r>
          <w:r>
            <w:tab/>
          </w:r>
          <w:r>
            <w:fldChar w:fldCharType="begin"/>
          </w:r>
          <w:r>
            <w:instrText xml:space="preserve"> PAGEREF _Toc232928967 \h </w:instrText>
          </w:r>
          <w:r>
            <w:fldChar w:fldCharType="separate"/>
          </w:r>
          <w:r>
            <w:t>33</w:t>
          </w:r>
          <w:r>
            <w:fldChar w:fldCharType="end"/>
          </w:r>
          <w:r>
            <w:fldChar w:fldCharType="end"/>
          </w:r>
        </w:p>
        <w:p w14:paraId="0D51A661">
          <w:pPr>
            <w:rPr>
              <w:b/>
              <w:bCs/>
              <w:sz w:val="28"/>
              <w:szCs w:val="28"/>
              <w:lang w:val="vi-VN"/>
            </w:rPr>
          </w:pPr>
          <w:r>
            <w:rPr>
              <w:b/>
              <w:bCs/>
              <w:sz w:val="28"/>
              <w:szCs w:val="28"/>
            </w:rPr>
            <w:fldChar w:fldCharType="end"/>
          </w:r>
        </w:p>
        <w:p w14:paraId="164C906F"/>
      </w:sdtContent>
    </w:sdt>
    <w:p w14:paraId="2E1D9FED">
      <w:pPr>
        <w:pStyle w:val="2"/>
      </w:pPr>
      <w:bookmarkStart w:id="0" w:name="_Toc232928941"/>
      <w:r>
        <w:t>I. GIỚI THIỆU ĐỀ TÀI</w:t>
      </w:r>
      <w:bookmarkEnd w:id="0"/>
    </w:p>
    <w:p w14:paraId="418D1433">
      <w:pPr>
        <w:pStyle w:val="3"/>
      </w:pPr>
      <w:bookmarkStart w:id="1" w:name="_Toc232928942"/>
      <w:r>
        <w:t>1.  Tên đề tài:</w:t>
      </w:r>
      <w:bookmarkEnd w:id="1"/>
      <w:r>
        <w:t xml:space="preserve"> </w:t>
      </w:r>
    </w:p>
    <w:p w14:paraId="0F060860">
      <w:pPr>
        <w:rPr>
          <w:rFonts w:cs="Times New Roman"/>
          <w:lang w:val="vi-VN"/>
        </w:rPr>
      </w:pPr>
      <w:r>
        <w:rPr>
          <w:rFonts w:cs="Times New Roman"/>
        </w:rPr>
        <w:t>- Xây dựng ứng dụng / game học từ vựng tiếng Anh cho trẻ em bằng Unity</w:t>
      </w:r>
    </w:p>
    <w:p w14:paraId="074247E7">
      <w:pPr>
        <w:pStyle w:val="3"/>
        <w:rPr>
          <w:rFonts w:cs="Times New Roman"/>
        </w:rPr>
      </w:pPr>
      <w:bookmarkStart w:id="2" w:name="_Toc232928943"/>
      <w:r>
        <w:rPr>
          <w:rStyle w:val="143"/>
          <w:b/>
          <w:bCs/>
        </w:rPr>
        <w:t>2</w:t>
      </w:r>
      <w:r>
        <w:rPr>
          <w:rStyle w:val="143"/>
          <w:b/>
          <w:bCs/>
          <w:lang w:val="vi-VN"/>
        </w:rPr>
        <w:t xml:space="preserve">. </w:t>
      </w:r>
      <w:r>
        <w:rPr>
          <w:rStyle w:val="143"/>
          <w:b/>
          <w:bCs/>
        </w:rPr>
        <w:t>Mục tiêu của hệ thống</w:t>
      </w:r>
      <w:r>
        <w:t>:</w:t>
      </w:r>
      <w:bookmarkEnd w:id="2"/>
      <w:r>
        <w:t xml:space="preserve"> </w:t>
      </w:r>
    </w:p>
    <w:p w14:paraId="36648D06">
      <w:pPr>
        <w:pStyle w:val="147"/>
        <w:numPr>
          <w:ilvl w:val="0"/>
          <w:numId w:val="7"/>
        </w:numPr>
        <w:rPr>
          <w:rFonts w:cs="Times New Roman"/>
        </w:rPr>
      </w:pPr>
      <w:r>
        <w:rPr>
          <w:rFonts w:cs="Times New Roman"/>
        </w:rPr>
        <w:t>Hệ thống được xây dựng nhằm hỗ trợ người học tiếng Anh tiếp cận từ vựng theo phương pháp trực quan – tương tác – game hóa thay vì chỉ ghi nhớ thụ động theo cách truyền thống.</w:t>
      </w:r>
    </w:p>
    <w:p w14:paraId="4A82F605">
      <w:pPr>
        <w:pStyle w:val="147"/>
        <w:numPr>
          <w:ilvl w:val="0"/>
          <w:numId w:val="7"/>
        </w:numPr>
        <w:rPr>
          <w:rFonts w:cs="Times New Roman"/>
        </w:rPr>
      </w:pPr>
      <w:r>
        <w:rPr>
          <w:rFonts w:cs="Times New Roman"/>
        </w:rPr>
        <w:t>Ứng dụng cho phép người dùng học từ vựng theo từng chủ đề sinh động, ôn tập qua các chế độ học</w:t>
      </w:r>
      <w:r>
        <w:rPr>
          <w:rFonts w:cs="Times New Roman"/>
          <w:lang w:val="vi-VN"/>
        </w:rPr>
        <w:t xml:space="preserve"> từ vựng,</w:t>
      </w:r>
      <w:r>
        <w:rPr>
          <w:rFonts w:cs="Times New Roman"/>
        </w:rPr>
        <w:t xml:space="preserve"> tự luyện tập</w:t>
      </w:r>
      <w:r>
        <w:rPr>
          <w:rFonts w:cs="Times New Roman"/>
          <w:lang w:val="vi-VN"/>
        </w:rPr>
        <w:t xml:space="preserve"> </w:t>
      </w:r>
      <w:r>
        <w:rPr>
          <w:rFonts w:cs="Times New Roman"/>
        </w:rPr>
        <w:t>(Solo Quiz), thách đấu với BOT , theo dõi tiến độ, thực hiện nhiệm vụ ngày, mua sắm vật phẩm trang trí hồ sơ và cạnh tranh thứ hạng trên Bảng xếp hạng.</w:t>
      </w:r>
    </w:p>
    <w:p w14:paraId="1D250BAA">
      <w:pPr>
        <w:pStyle w:val="147"/>
        <w:numPr>
          <w:ilvl w:val="0"/>
          <w:numId w:val="7"/>
        </w:numPr>
        <w:rPr>
          <w:rFonts w:cs="Times New Roman"/>
        </w:rPr>
      </w:pPr>
      <w:r>
        <w:rPr>
          <w:rFonts w:cs="Times New Roman"/>
        </w:rPr>
        <w:t>Hệ thống hỗ trợ thi đấu trắc nghiệm từ vựng thời gian thực dưới hai chế độ: Thường</w:t>
      </w:r>
      <w:r>
        <w:rPr>
          <w:rFonts w:cs="Times New Roman"/>
          <w:lang w:val="vi-VN"/>
        </w:rPr>
        <w:t xml:space="preserve"> </w:t>
      </w:r>
      <w:r>
        <w:rPr>
          <w:rFonts w:cs="Times New Roman"/>
        </w:rPr>
        <w:t>(đấu tập offline với BOT để rèn luyện) và  xếp hạng (ghép trận đấu hạng PvP trực tiếp giữa 2 người chơi thật qua mạng LAN cục bộ). Kết quả thi đấu được đồng bộ lên backend để cập nhật điểm xếp hạng.</w:t>
      </w:r>
    </w:p>
    <w:p w14:paraId="6DDC4153">
      <w:pPr>
        <w:pStyle w:val="147"/>
        <w:numPr>
          <w:ilvl w:val="0"/>
          <w:numId w:val="7"/>
        </w:numPr>
        <w:rPr>
          <w:rFonts w:cs="Times New Roman"/>
          <w:b/>
          <w:bCs/>
        </w:rPr>
      </w:pPr>
      <w:r>
        <w:rPr>
          <w:rFonts w:cs="Times New Roman"/>
        </w:rPr>
        <w:t>Ngoài ra, hệ thống cung cấp trang quản trị hỗ trợ quản lý người dùng, nội dung từ vựng và</w:t>
      </w:r>
      <w:r>
        <w:rPr>
          <w:rFonts w:cs="Times New Roman"/>
          <w:lang w:val="vi-VN"/>
        </w:rPr>
        <w:t xml:space="preserve"> bộ từ vựng</w:t>
      </w:r>
    </w:p>
    <w:p w14:paraId="57451C3D">
      <w:pPr>
        <w:pStyle w:val="3"/>
      </w:pPr>
      <w:bookmarkStart w:id="3" w:name="_Toc232928944"/>
      <w:r>
        <w:t>3</w:t>
      </w:r>
      <w:r>
        <w:rPr>
          <w:lang w:val="vi-VN"/>
        </w:rPr>
        <w:t>.</w:t>
      </w:r>
      <w:r>
        <w:t xml:space="preserve"> Phạm vi hệ thống:</w:t>
      </w:r>
      <w:bookmarkEnd w:id="3"/>
    </w:p>
    <w:p w14:paraId="1159419B">
      <w:r>
        <w:rPr>
          <w:rFonts w:cs="Times New Roman"/>
        </w:rPr>
        <w:t>-</w:t>
      </w:r>
      <w:r>
        <w:rPr>
          <w:rFonts w:cs="Times New Roman"/>
          <w:lang w:val="vi-VN"/>
        </w:rPr>
        <w:t xml:space="preserve"> </w:t>
      </w:r>
      <w:r>
        <w:rPr>
          <w:rFonts w:cs="Times New Roman"/>
        </w:rPr>
        <w:t xml:space="preserve"> Hệ thống hỗ trợ học từ vựng tiếng Anh trên mobile</w:t>
      </w:r>
      <w:r>
        <w:t>, sử dụng Unity làm nền tảng chính.</w:t>
      </w:r>
    </w:p>
    <w:p w14:paraId="74071A57">
      <w:pPr>
        <w:rPr>
          <w:rFonts w:cs="Times New Roman"/>
        </w:rPr>
      </w:pPr>
      <w:r>
        <w:rPr>
          <w:rFonts w:cs="Times New Roman"/>
        </w:rPr>
        <w:t xml:space="preserve">- </w:t>
      </w:r>
      <w:r>
        <w:rPr>
          <w:rFonts w:cs="Times New Roman"/>
          <w:lang w:val="vi-VN"/>
        </w:rPr>
        <w:t xml:space="preserve"> </w:t>
      </w:r>
      <w:r>
        <w:rPr>
          <w:rFonts w:cs="Times New Roman"/>
        </w:rPr>
        <w:t>Chức năng thi đấu được triển khai theo mô hình PvE với BOT.</w:t>
      </w:r>
      <w:r>
        <w:rPr>
          <w:rFonts w:cs="Times New Roman"/>
          <w:lang w:val="vi-VN"/>
        </w:rPr>
        <w:t xml:space="preserve"> hoặc PVP với người dùng khác qua mạng LAN.</w:t>
      </w:r>
      <w:r>
        <w:rPr>
          <w:rFonts w:cs="Times New Roman"/>
        </w:rPr>
        <w:t xml:space="preserve"> Người chơi thi đấu với nhau, kết quả được gửi về backend để tính điểm và cập nhật bảng xếp hạng.</w:t>
      </w:r>
    </w:p>
    <w:p w14:paraId="09942A8A">
      <w:pPr>
        <w:pStyle w:val="2"/>
      </w:pPr>
      <w:bookmarkStart w:id="4" w:name="_Toc232928945"/>
      <w:r>
        <w:t>II. QUÁ TRÌNH XÁC ĐỊNH YÊU CẦU</w:t>
      </w:r>
      <w:bookmarkEnd w:id="4"/>
    </w:p>
    <w:p w14:paraId="1430A9E8">
      <w:pPr>
        <w:pStyle w:val="3"/>
        <w:rPr>
          <w:lang w:val="vi-VN"/>
        </w:rPr>
      </w:pPr>
      <w:bookmarkStart w:id="5" w:name="_Toc232928946"/>
      <w:r>
        <w:t>1</w:t>
      </w:r>
      <w:r>
        <w:rPr>
          <w:lang w:val="vi-VN"/>
        </w:rPr>
        <w:t>. Xác định yêu cầu thực hiện</w:t>
      </w:r>
      <w:bookmarkEnd w:id="5"/>
      <w:r>
        <w:rPr>
          <w:lang w:val="vi-VN"/>
        </w:rPr>
        <w:t xml:space="preserve"> </w:t>
      </w:r>
    </w:p>
    <w:p w14:paraId="29F2DE7B">
      <w:pPr>
        <w:rPr>
          <w:rFonts w:cs="Times New Roman"/>
          <w:b/>
        </w:rPr>
      </w:pPr>
      <w:r>
        <w:rPr>
          <w:rFonts w:cs="Times New Roman"/>
          <w:b/>
        </w:rPr>
        <w:t>Bước 1: Khảo sát hiện trạng</w:t>
      </w:r>
    </w:p>
    <w:p w14:paraId="654DED2C">
      <w:pPr>
        <w:rPr>
          <w:rFonts w:cs="Times New Roman"/>
        </w:rPr>
      </w:pPr>
      <w:r>
        <w:rPr>
          <w:rFonts w:cs="Times New Roman"/>
        </w:rPr>
        <w:t>Nhóm thực hiện phỏng vấn trực tiếp và phát bảng câu hỏi (Google Form) đến các đối tượng liên quan nhằm thu thập thông tin về: phương pháp học từ vựng tiếng Anh hiện tại của trẻ em, các khó khăn thường gặp trong quá trình học, nhu cầu và mong muốn của học sinh cũng như phụ huynh đối với một ứng dụng hỗ trợ học từ vựng.</w:t>
      </w:r>
    </w:p>
    <w:p w14:paraId="79909EAD">
      <w:pPr>
        <w:rPr>
          <w:rFonts w:cs="Times New Roman"/>
          <w:b/>
        </w:rPr>
      </w:pPr>
      <w:r>
        <w:rPr>
          <w:rFonts w:cs="Times New Roman"/>
          <w:b/>
        </w:rPr>
        <w:t>Bước 2: Phân tích ứng dụng cạnh tranh</w:t>
      </w:r>
    </w:p>
    <w:p w14:paraId="3C24500E">
      <w:pPr>
        <w:rPr>
          <w:rFonts w:cs="Times New Roman"/>
        </w:rPr>
      </w:pPr>
      <w:r>
        <w:rPr>
          <w:rFonts w:cs="Times New Roman"/>
        </w:rPr>
        <w:t>Nhóm phân tích các ứng dụng học từ vựng phổ biến hiện có (Duolingo, Quizlet, Monkey Junior...) nhằm đánh giá ưu điểm, hạn chế và xác định các tính năng cần kế thừa hoặc cải tiến cho sản phẩm.</w:t>
      </w:r>
    </w:p>
    <w:p w14:paraId="581FF0A4">
      <w:pPr>
        <w:rPr>
          <w:rFonts w:cs="Times New Roman"/>
          <w:b/>
        </w:rPr>
      </w:pPr>
      <w:r>
        <w:rPr>
          <w:rFonts w:cs="Times New Roman"/>
          <w:b/>
        </w:rPr>
        <w:t>Bước 3: Tổng hợp và phân tích yêu cầu</w:t>
      </w:r>
    </w:p>
    <w:p w14:paraId="5C5FAF53">
      <w:pPr>
        <w:rPr>
          <w:rFonts w:cs="Times New Roman"/>
        </w:rPr>
      </w:pPr>
      <w:r>
        <w:rPr>
          <w:rFonts w:cs="Times New Roman"/>
        </w:rPr>
        <w:t>Toàn bộ thông tin thu thập được tổng hợp, phân loại theo nhóm chức năng, đối chiếu với ràng buộc kỹ thuật và lập thành tài liệu yêu cầu chính thức.</w:t>
      </w:r>
    </w:p>
    <w:p w14:paraId="5DD5E4A2">
      <w:pPr>
        <w:rPr>
          <w:rFonts w:cs="Times New Roman"/>
        </w:rPr>
      </w:pPr>
      <w:r>
        <w:rPr>
          <w:rFonts w:cs="Times New Roman"/>
        </w:rPr>
        <w:t>- Phân tích mối liên hệ giữa:</w:t>
      </w:r>
    </w:p>
    <w:p w14:paraId="71B100C0">
      <w:pPr>
        <w:ind w:firstLine="720"/>
        <w:rPr>
          <w:rFonts w:cs="Times New Roman"/>
        </w:rPr>
      </w:pPr>
      <w:r>
        <w:rPr>
          <w:rFonts w:cs="Times New Roman"/>
        </w:rPr>
        <w:t>+ Khó khăn của người dùng</w:t>
      </w:r>
    </w:p>
    <w:p w14:paraId="2E76C727">
      <w:pPr>
        <w:ind w:firstLine="720"/>
        <w:rPr>
          <w:rFonts w:cs="Times New Roman"/>
        </w:rPr>
      </w:pPr>
      <w:r>
        <w:rPr>
          <w:rFonts w:cs="Times New Roman"/>
        </w:rPr>
        <w:t>+ Nhu cầu phát sinh</w:t>
      </w:r>
    </w:p>
    <w:p w14:paraId="1DC2F152">
      <w:pPr>
        <w:rPr>
          <w:rFonts w:cs="Times New Roman"/>
        </w:rPr>
      </w:pPr>
      <w:r>
        <w:rPr>
          <w:rFonts w:cs="Times New Roman"/>
        </w:rPr>
        <w:t>- Chuyển đổi nhu cầu thành các yêu cầu hệ thống cụ thể</w:t>
      </w:r>
    </w:p>
    <w:p w14:paraId="5AB09B92">
      <w:pPr>
        <w:rPr>
          <w:rFonts w:cs="Times New Roman"/>
        </w:rPr>
      </w:pPr>
      <w:r>
        <w:rPr>
          <w:rFonts w:cs="Times New Roman"/>
        </w:rPr>
        <w:t>- Phân nhóm yêu cầu theo các chức năng:</w:t>
      </w:r>
    </w:p>
    <w:p w14:paraId="444D2680">
      <w:pPr>
        <w:ind w:firstLine="720"/>
      </w:pPr>
      <w:r>
        <w:rPr>
          <w:rFonts w:cs="Times New Roman"/>
        </w:rPr>
        <w:t xml:space="preserve">+ Học tập (Practice, </w:t>
      </w:r>
      <w:r>
        <w:t xml:space="preserve">Solo </w:t>
      </w:r>
      <w:r>
        <w:rPr>
          <w:rFonts w:cs="Times New Roman"/>
        </w:rPr>
        <w:t>Quiz</w:t>
      </w:r>
      <w:r>
        <w:rPr>
          <w:rFonts w:cs="Times New Roman"/>
          <w:lang w:val="vi-VN"/>
        </w:rPr>
        <w:t>, minigames</w:t>
      </w:r>
      <w:r>
        <w:rPr>
          <w:rFonts w:cs="Times New Roman"/>
        </w:rPr>
        <w:t>)</w:t>
      </w:r>
    </w:p>
    <w:p w14:paraId="5ECADD02">
      <w:pPr>
        <w:ind w:firstLine="720"/>
        <w:rPr>
          <w:rFonts w:cs="Times New Roman"/>
        </w:rPr>
      </w:pPr>
      <w:r>
        <w:rPr>
          <w:rFonts w:cs="Times New Roman"/>
        </w:rPr>
        <w:t>+ Game hóa (Kinh</w:t>
      </w:r>
      <w:r>
        <w:rPr>
          <w:rFonts w:cs="Times New Roman"/>
          <w:lang w:val="vi-VN"/>
        </w:rPr>
        <w:t xml:space="preserve"> nghiệm</w:t>
      </w:r>
      <w:r>
        <w:rPr>
          <w:rFonts w:cs="Times New Roman"/>
        </w:rPr>
        <w:t>, xu, Nhiệm vụ hàng ngày)</w:t>
      </w:r>
    </w:p>
    <w:p w14:paraId="278D6DC5">
      <w:pPr>
        <w:ind w:firstLine="720"/>
      </w:pPr>
      <w:r>
        <w:rPr>
          <w:rFonts w:cs="Times New Roman"/>
        </w:rPr>
        <w:t xml:space="preserve">+ </w:t>
      </w:r>
      <w:r>
        <w:t>Tương tác &amp; Xếp hạng (Bảng xếp hạng, thi đấu với BOT</w:t>
      </w:r>
      <w:r>
        <w:rPr>
          <w:lang w:val="vi-VN"/>
        </w:rPr>
        <w:t>/PVP với người học</w:t>
      </w:r>
      <w:r>
        <w:t>)</w:t>
      </w:r>
    </w:p>
    <w:p w14:paraId="77B8E273">
      <w:pPr>
        <w:pStyle w:val="3"/>
      </w:pPr>
      <w:bookmarkStart w:id="6" w:name="_Toc232928947"/>
      <w:r>
        <w:rPr>
          <w:lang w:val="vi-VN"/>
        </w:rPr>
        <w:t xml:space="preserve">2. </w:t>
      </w:r>
      <w:r>
        <w:t>Phân tích luồng và kỹ thuật</w:t>
      </w:r>
      <w:bookmarkEnd w:id="6"/>
      <w:r>
        <w:t xml:space="preserve"> </w:t>
      </w:r>
    </w:p>
    <w:p w14:paraId="6AB3022F">
      <w:pPr>
        <w:rPr>
          <w:rFonts w:cs="Times New Roman"/>
        </w:rPr>
      </w:pPr>
      <w:r>
        <w:rPr>
          <w:rFonts w:cs="Times New Roman"/>
        </w:rPr>
        <w:t xml:space="preserve">Luồng Học tập: Học Flashcard </w:t>
      </w:r>
      <w:r>
        <w:t>→</w:t>
      </w:r>
      <w:r>
        <w:rPr>
          <w:lang w:val="vi-VN"/>
        </w:rPr>
        <w:t xml:space="preserve"> </w:t>
      </w:r>
      <w:r>
        <w:rPr>
          <w:rFonts w:cs="Times New Roman"/>
        </w:rPr>
        <w:t xml:space="preserve">Ghi nhận từ đã thuộc </w:t>
      </w:r>
      <w:r>
        <w:t>→</w:t>
      </w:r>
      <w:r>
        <w:rPr>
          <w:lang w:val="vi-VN"/>
        </w:rPr>
        <w:t xml:space="preserve"> </w:t>
      </w:r>
      <w:r>
        <w:rPr>
          <w:rFonts w:cs="Times New Roman"/>
        </w:rPr>
        <w:t xml:space="preserve">Lưu tiến trình </w:t>
      </w:r>
      <w:r>
        <w:t>→</w:t>
      </w:r>
      <w:r>
        <w:rPr>
          <w:lang w:val="vi-VN"/>
        </w:rPr>
        <w:t xml:space="preserve"> </w:t>
      </w:r>
      <w:r>
        <w:rPr>
          <w:rFonts w:cs="Times New Roman"/>
        </w:rPr>
        <w:t>Nhận thưởng (kinh</w:t>
      </w:r>
      <w:r>
        <w:rPr>
          <w:rFonts w:cs="Times New Roman"/>
          <w:lang w:val="vi-VN"/>
        </w:rPr>
        <w:t xml:space="preserve"> nghiệm và xu</w:t>
      </w:r>
      <w:r>
        <w:rPr>
          <w:rFonts w:cs="Times New Roman"/>
        </w:rPr>
        <w:t>).</w:t>
      </w:r>
    </w:p>
    <w:p w14:paraId="7067C32D">
      <w:pPr>
        <w:rPr>
          <w:rFonts w:cs="Times New Roman"/>
        </w:rPr>
      </w:pPr>
      <w:r>
        <w:rPr>
          <w:rFonts w:cs="Times New Roman"/>
        </w:rPr>
        <w:t xml:space="preserve">Luồng Tự luyện (Quiz): Trả lời trắc nghiệm </w:t>
      </w:r>
      <w:r>
        <w:t>→</w:t>
      </w:r>
      <w:r>
        <w:rPr>
          <w:lang w:val="vi-VN"/>
        </w:rPr>
        <w:t xml:space="preserve"> </w:t>
      </w:r>
      <w:r>
        <w:rPr>
          <w:rFonts w:cs="Times New Roman"/>
        </w:rPr>
        <w:t xml:space="preserve">Tính điểm dựa trên số câu đúng </w:t>
      </w:r>
      <w:r>
        <w:t>→</w:t>
      </w:r>
      <w:r>
        <w:rPr>
          <w:lang w:val="vi-VN"/>
        </w:rPr>
        <w:t xml:space="preserve"> </w:t>
      </w:r>
      <w:r>
        <w:rPr>
          <w:rFonts w:cs="Times New Roman"/>
        </w:rPr>
        <w:t>Nhận thưởng tương ứng.</w:t>
      </w:r>
    </w:p>
    <w:p w14:paraId="57B78A16">
      <w:pPr>
        <w:rPr>
          <w:rFonts w:cs="Times New Roman"/>
        </w:rPr>
      </w:pPr>
      <w:r>
        <w:rPr>
          <w:rFonts w:cs="Times New Roman"/>
        </w:rPr>
        <w:t xml:space="preserve">Luồng Thi đấu (BOT/PvP): Đấu so tài tốc độ </w:t>
      </w:r>
      <w:r>
        <w:t>→</w:t>
      </w:r>
      <w:r>
        <w:rPr>
          <w:lang w:val="vi-VN"/>
        </w:rPr>
        <w:t xml:space="preserve"> </w:t>
      </w:r>
      <w:r>
        <w:rPr>
          <w:rFonts w:cs="Times New Roman"/>
        </w:rPr>
        <w:t xml:space="preserve">Trừ HP đối thủ </w:t>
      </w:r>
      <w:r>
        <w:t>→</w:t>
      </w:r>
      <w:r>
        <w:rPr>
          <w:lang w:val="vi-VN"/>
        </w:rPr>
        <w:t xml:space="preserve"> </w:t>
      </w:r>
      <w:r>
        <w:rPr>
          <w:rFonts w:cs="Times New Roman"/>
        </w:rPr>
        <w:t xml:space="preserve">Đồng bộ kết quả trực tiếp lên backend </w:t>
      </w:r>
      <w:r>
        <w:t>→</w:t>
      </w:r>
      <w:r>
        <w:rPr>
          <w:lang w:val="vi-VN"/>
        </w:rPr>
        <w:t xml:space="preserve"> </w:t>
      </w:r>
      <w:r>
        <w:rPr>
          <w:rFonts w:cs="Times New Roman"/>
        </w:rPr>
        <w:t>Cập nhật điểm xếp hạng trên SQL Server.</w:t>
      </w:r>
    </w:p>
    <w:p w14:paraId="373947D5">
      <w:pPr>
        <w:rPr>
          <w:rFonts w:cs="Times New Roman"/>
        </w:rPr>
      </w:pPr>
      <w:r>
        <w:rPr>
          <w:rFonts w:cs="Times New Roman"/>
        </w:rPr>
        <w:t>Hướng triển khai kỹ thuật:</w:t>
      </w:r>
    </w:p>
    <w:p w14:paraId="2B85880D">
      <w:pPr>
        <w:rPr>
          <w:rFonts w:cs="Times New Roman"/>
        </w:rPr>
      </w:pPr>
      <w:r>
        <w:rPr>
          <w:rFonts w:cs="Times New Roman"/>
        </w:rPr>
        <w:t>Client Application: Phát triển bằng Unity Editor (sử dụng UI Toolkit) build chạy Standalone trên Windows.</w:t>
      </w:r>
    </w:p>
    <w:p w14:paraId="3CC1341D">
      <w:pPr>
        <w:rPr>
          <w:rFonts w:cs="Times New Roman"/>
        </w:rPr>
      </w:pPr>
      <w:r>
        <w:rPr>
          <w:rFonts w:cs="Times New Roman"/>
        </w:rPr>
        <w:t>Backend Server: Sử dụng NodeJS (Express) xây dựng API xác thực và xử lý phòng đấu.</w:t>
      </w:r>
    </w:p>
    <w:p w14:paraId="1F5FA84B">
      <w:pPr>
        <w:rPr>
          <w:rFonts w:cs="Times New Roman"/>
          <w:lang w:val="vi-VN"/>
        </w:rPr>
      </w:pPr>
      <w:r>
        <w:rPr>
          <w:rFonts w:cs="Times New Roman"/>
        </w:rPr>
        <w:t>Database System: Sử dụng cơ sở dữ liệu Microsoft SQL Server quản lý dữ liệu tập trung.</w:t>
      </w:r>
    </w:p>
    <w:p w14:paraId="1EFC250F">
      <w:pPr>
        <w:pStyle w:val="2"/>
      </w:pPr>
      <w:bookmarkStart w:id="7" w:name="_Toc232928948"/>
      <w:r>
        <w:t>III. ĐỐI TƯỢNG THAM GIA KHẢO SÁT XÁC ĐỊNH YÊU CẦU</w:t>
      </w:r>
      <w:bookmarkEnd w:id="7"/>
    </w:p>
    <w:p w14:paraId="4A26851E">
      <w:pPr>
        <w:rPr>
          <w:rFonts w:cs="Times New Roman"/>
        </w:rPr>
      </w:pPr>
      <w:r>
        <w:rPr>
          <w:rFonts w:cs="Times New Roman"/>
        </w:rPr>
        <w:t>Tổng số người tham gia khảo sát: 20 người, chia theo 3 nhóm đối tượng như bảng dưới đây:</w:t>
      </w:r>
    </w:p>
    <w:tbl>
      <w:tblPr>
        <w:tblStyle w:val="12"/>
        <w:tblW w:w="11037"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670"/>
        <w:gridCol w:w="2483"/>
        <w:gridCol w:w="1341"/>
        <w:gridCol w:w="1344"/>
        <w:gridCol w:w="1786"/>
        <w:gridCol w:w="3413"/>
      </w:tblGrid>
      <w:tr w14:paraId="7419938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21" w:hRule="atLeast"/>
        </w:trPr>
        <w:tc>
          <w:tcPr>
            <w:tcW w:w="608" w:type="dxa"/>
            <w:shd w:val="clear" w:color="auto" w:fill="37A11F"/>
          </w:tcPr>
          <w:p w14:paraId="42CDB37A">
            <w:pPr>
              <w:jc w:val="center"/>
            </w:pPr>
            <w:r>
              <w:rPr>
                <w:rFonts w:cs="Times New Roman"/>
                <w:b/>
                <w:color w:val="FFFFFF"/>
              </w:rPr>
              <w:t>STT</w:t>
            </w:r>
          </w:p>
        </w:tc>
        <w:tc>
          <w:tcPr>
            <w:tcW w:w="2500" w:type="dxa"/>
            <w:shd w:val="clear" w:color="auto" w:fill="37A11F"/>
          </w:tcPr>
          <w:p w14:paraId="686B3884">
            <w:pPr>
              <w:jc w:val="center"/>
            </w:pPr>
            <w:r>
              <w:rPr>
                <w:rFonts w:cs="Times New Roman"/>
                <w:b/>
                <w:color w:val="FFFFFF"/>
              </w:rPr>
              <w:t>Nhóm đối tượng</w:t>
            </w:r>
          </w:p>
        </w:tc>
        <w:tc>
          <w:tcPr>
            <w:tcW w:w="1347" w:type="dxa"/>
            <w:shd w:val="clear" w:color="auto" w:fill="37A11F"/>
          </w:tcPr>
          <w:p w14:paraId="7464210D">
            <w:pPr>
              <w:jc w:val="center"/>
            </w:pPr>
            <w:r>
              <w:rPr>
                <w:rFonts w:cs="Times New Roman"/>
                <w:b/>
                <w:color w:val="FFFFFF"/>
              </w:rPr>
              <w:t>Số lượng</w:t>
            </w:r>
          </w:p>
        </w:tc>
        <w:tc>
          <w:tcPr>
            <w:tcW w:w="1349" w:type="dxa"/>
            <w:shd w:val="clear" w:color="auto" w:fill="37A11F"/>
          </w:tcPr>
          <w:p w14:paraId="4054EEA7">
            <w:pPr>
              <w:jc w:val="center"/>
            </w:pPr>
            <w:r>
              <w:rPr>
                <w:rFonts w:cs="Times New Roman"/>
                <w:b/>
                <w:color w:val="FFFFFF"/>
              </w:rPr>
              <w:t>Hình thức</w:t>
            </w:r>
          </w:p>
        </w:tc>
        <w:tc>
          <w:tcPr>
            <w:tcW w:w="1794" w:type="dxa"/>
            <w:shd w:val="clear" w:color="auto" w:fill="37A11F"/>
          </w:tcPr>
          <w:p w14:paraId="15544B1F">
            <w:pPr>
              <w:jc w:val="center"/>
            </w:pPr>
            <w:r>
              <w:rPr>
                <w:rFonts w:cs="Times New Roman"/>
                <w:b/>
                <w:color w:val="FFFFFF"/>
              </w:rPr>
              <w:t>Thời gian</w:t>
            </w:r>
          </w:p>
        </w:tc>
        <w:tc>
          <w:tcPr>
            <w:tcW w:w="3439" w:type="dxa"/>
            <w:shd w:val="clear" w:color="auto" w:fill="37A11F"/>
          </w:tcPr>
          <w:p w14:paraId="5DD29E8E">
            <w:pPr>
              <w:jc w:val="center"/>
            </w:pPr>
            <w:r>
              <w:rPr>
                <w:rFonts w:cs="Times New Roman"/>
                <w:b/>
                <w:color w:val="FFFFFF"/>
              </w:rPr>
              <w:t>Mục tiêu thu thập</w:t>
            </w:r>
          </w:p>
        </w:tc>
      </w:tr>
      <w:tr w14:paraId="6C3E59E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1460" w:hRule="atLeast"/>
        </w:trPr>
        <w:tc>
          <w:tcPr>
            <w:tcW w:w="608" w:type="dxa"/>
          </w:tcPr>
          <w:p w14:paraId="143EDD52">
            <w:pPr>
              <w:jc w:val="center"/>
            </w:pPr>
            <w:r>
              <w:rPr>
                <w:rFonts w:cs="Times New Roman"/>
              </w:rPr>
              <w:t>1</w:t>
            </w:r>
          </w:p>
        </w:tc>
        <w:tc>
          <w:tcPr>
            <w:tcW w:w="2500" w:type="dxa"/>
          </w:tcPr>
          <w:p w14:paraId="4ABD5CBE">
            <w:r>
              <w:rPr>
                <w:rFonts w:cs="Times New Roman"/>
              </w:rPr>
              <w:t>Học sinh tiểu học (5–10 tuổi)</w:t>
            </w:r>
          </w:p>
        </w:tc>
        <w:tc>
          <w:tcPr>
            <w:tcW w:w="1347" w:type="dxa"/>
          </w:tcPr>
          <w:p w14:paraId="5D9BC993">
            <w:pPr>
              <w:jc w:val="center"/>
            </w:pPr>
            <w:r>
              <w:rPr>
                <w:rFonts w:cs="Times New Roman"/>
              </w:rPr>
              <w:t>10 người</w:t>
            </w:r>
          </w:p>
        </w:tc>
        <w:tc>
          <w:tcPr>
            <w:tcW w:w="1349" w:type="dxa"/>
          </w:tcPr>
          <w:p w14:paraId="3C910377">
            <w:r>
              <w:rPr>
                <w:rFonts w:cs="Times New Roman"/>
              </w:rPr>
              <w:t xml:space="preserve">Phỏng vấn trực tiếp + </w:t>
            </w:r>
          </w:p>
        </w:tc>
        <w:tc>
          <w:tcPr>
            <w:tcW w:w="1794" w:type="dxa"/>
          </w:tcPr>
          <w:p w14:paraId="223EB7C3">
            <w:r>
              <w:rPr>
                <w:rFonts w:cs="Times New Roman"/>
              </w:rPr>
              <w:t>Tháng 01/2026</w:t>
            </w:r>
          </w:p>
        </w:tc>
        <w:tc>
          <w:tcPr>
            <w:tcW w:w="3439" w:type="dxa"/>
          </w:tcPr>
          <w:p w14:paraId="5B1C6AE9">
            <w:r>
              <w:rPr>
                <w:rFonts w:cs="Times New Roman"/>
              </w:rPr>
              <w:t>Thói quen học từ vựng, mức độ hứng thú với game, UI phù hợp với trẻ</w:t>
            </w:r>
          </w:p>
        </w:tc>
      </w:tr>
      <w:tr w14:paraId="460E6FA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1147" w:hRule="atLeast"/>
        </w:trPr>
        <w:tc>
          <w:tcPr>
            <w:tcW w:w="608" w:type="dxa"/>
            <w:shd w:val="clear" w:color="auto" w:fill="CAE6A8"/>
          </w:tcPr>
          <w:p w14:paraId="2F0B533A">
            <w:pPr>
              <w:jc w:val="center"/>
            </w:pPr>
            <w:r>
              <w:rPr>
                <w:rFonts w:cs="Times New Roman"/>
              </w:rPr>
              <w:t>2</w:t>
            </w:r>
          </w:p>
        </w:tc>
        <w:tc>
          <w:tcPr>
            <w:tcW w:w="2500" w:type="dxa"/>
            <w:shd w:val="clear" w:color="auto" w:fill="CAE6A8"/>
          </w:tcPr>
          <w:p w14:paraId="608491FD">
            <w:r>
              <w:rPr>
                <w:rFonts w:cs="Times New Roman"/>
              </w:rPr>
              <w:t>Phụ huynh học sinh (25–40 tuổi)</w:t>
            </w:r>
          </w:p>
        </w:tc>
        <w:tc>
          <w:tcPr>
            <w:tcW w:w="1347" w:type="dxa"/>
            <w:shd w:val="clear" w:color="auto" w:fill="CAE6A8"/>
          </w:tcPr>
          <w:p w14:paraId="58E18068">
            <w:pPr>
              <w:jc w:val="center"/>
            </w:pPr>
            <w:r>
              <w:rPr>
                <w:rFonts w:cs="Times New Roman"/>
              </w:rPr>
              <w:t>7 người</w:t>
            </w:r>
          </w:p>
        </w:tc>
        <w:tc>
          <w:tcPr>
            <w:tcW w:w="1349" w:type="dxa"/>
            <w:shd w:val="clear" w:color="auto" w:fill="CAE6A8"/>
          </w:tcPr>
          <w:p w14:paraId="5E080C64">
            <w:r>
              <w:rPr>
                <w:rFonts w:cs="Times New Roman"/>
              </w:rPr>
              <w:t>Google Form</w:t>
            </w:r>
          </w:p>
        </w:tc>
        <w:tc>
          <w:tcPr>
            <w:tcW w:w="1794" w:type="dxa"/>
            <w:shd w:val="clear" w:color="auto" w:fill="CAE6A8"/>
          </w:tcPr>
          <w:p w14:paraId="75D046C5">
            <w:r>
              <w:rPr>
                <w:rFonts w:cs="Times New Roman"/>
              </w:rPr>
              <w:t>Tháng 01/2026</w:t>
            </w:r>
          </w:p>
        </w:tc>
        <w:tc>
          <w:tcPr>
            <w:tcW w:w="3439" w:type="dxa"/>
            <w:shd w:val="clear" w:color="auto" w:fill="CAE6A8"/>
          </w:tcPr>
          <w:p w14:paraId="5237E9BA">
            <w:r>
              <w:rPr>
                <w:rFonts w:cs="Times New Roman"/>
              </w:rPr>
              <w:t>Mức độ kiểm soát của phụ huynh, nhu cầu theo dõi tiến trình con, lo ngại về nội dung</w:t>
            </w:r>
          </w:p>
        </w:tc>
      </w:tr>
      <w:tr w14:paraId="7DD5AF5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1157" w:hRule="atLeast"/>
        </w:trPr>
        <w:tc>
          <w:tcPr>
            <w:tcW w:w="608" w:type="dxa"/>
          </w:tcPr>
          <w:p w14:paraId="32DDD613">
            <w:pPr>
              <w:jc w:val="center"/>
            </w:pPr>
            <w:r>
              <w:rPr>
                <w:rFonts w:cs="Times New Roman"/>
              </w:rPr>
              <w:t>3</w:t>
            </w:r>
          </w:p>
        </w:tc>
        <w:tc>
          <w:tcPr>
            <w:tcW w:w="2500" w:type="dxa"/>
          </w:tcPr>
          <w:p w14:paraId="036A552C">
            <w:r>
              <w:rPr>
                <w:rFonts w:cs="Times New Roman"/>
              </w:rPr>
              <w:t>Giáo viên tiếng Anh tiểu học</w:t>
            </w:r>
          </w:p>
        </w:tc>
        <w:tc>
          <w:tcPr>
            <w:tcW w:w="1347" w:type="dxa"/>
          </w:tcPr>
          <w:p w14:paraId="21522A4A">
            <w:pPr>
              <w:jc w:val="center"/>
            </w:pPr>
            <w:r>
              <w:rPr>
                <w:rFonts w:cs="Times New Roman"/>
              </w:rPr>
              <w:t>3 người</w:t>
            </w:r>
          </w:p>
        </w:tc>
        <w:tc>
          <w:tcPr>
            <w:tcW w:w="1349" w:type="dxa"/>
          </w:tcPr>
          <w:p w14:paraId="682D204A">
            <w:r>
              <w:rPr>
                <w:rFonts w:cs="Times New Roman"/>
              </w:rPr>
              <w:t>Phỏng vấn trực tiếp</w:t>
            </w:r>
          </w:p>
        </w:tc>
        <w:tc>
          <w:tcPr>
            <w:tcW w:w="1794" w:type="dxa"/>
          </w:tcPr>
          <w:p w14:paraId="263C94B2">
            <w:r>
              <w:rPr>
                <w:rFonts w:cs="Times New Roman"/>
              </w:rPr>
              <w:t>Tháng 01/2026</w:t>
            </w:r>
          </w:p>
        </w:tc>
        <w:tc>
          <w:tcPr>
            <w:tcW w:w="3439" w:type="dxa"/>
          </w:tcPr>
          <w:p w14:paraId="7D213405">
            <w:r>
              <w:rPr>
                <w:rFonts w:cs="Times New Roman"/>
              </w:rPr>
              <w:t>Danh sách từ vựng cần thiết theo chương trình, phương pháp giảng dạy hiệu quả</w:t>
            </w:r>
          </w:p>
        </w:tc>
      </w:tr>
    </w:tbl>
    <w:p w14:paraId="09B4321D">
      <w:pPr>
        <w:rPr>
          <w:rFonts w:cs="Times New Roman"/>
          <w:b/>
          <w:sz w:val="28"/>
        </w:rPr>
      </w:pPr>
    </w:p>
    <w:p w14:paraId="60F33B1B">
      <w:pPr>
        <w:pStyle w:val="2"/>
      </w:pPr>
      <w:bookmarkStart w:id="8" w:name="_Toc232928949"/>
      <w:r>
        <w:t>IV. KẾT QUẢ KHẢO SÁT HIỆN TRẠNG LẤY YÊU CẦU</w:t>
      </w:r>
      <w:bookmarkEnd w:id="8"/>
    </w:p>
    <w:p w14:paraId="6E2F59F7">
      <w:pPr>
        <w:rPr>
          <w:rFonts w:cs="Times New Roman"/>
        </w:rPr>
      </w:pPr>
      <w:r>
        <w:rPr>
          <w:rFonts w:cs="Times New Roman"/>
        </w:rPr>
        <w:t>Tổng hợp thông tin thu thập được từ 20 người tham gia khảo sát, phân theo 3 nhóm chủ đề chính:</w:t>
      </w:r>
    </w:p>
    <w:tbl>
      <w:tblPr>
        <w:tblStyle w:val="12"/>
        <w:tblW w:w="10898"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1897"/>
        <w:gridCol w:w="4188"/>
        <w:gridCol w:w="4813"/>
      </w:tblGrid>
      <w:tr w14:paraId="5CA9594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69" w:hRule="atLeast"/>
        </w:trPr>
        <w:tc>
          <w:tcPr>
            <w:tcW w:w="1897" w:type="dxa"/>
            <w:shd w:val="clear" w:color="auto" w:fill="37A11F"/>
          </w:tcPr>
          <w:p w14:paraId="299B4CCC">
            <w:pPr>
              <w:jc w:val="center"/>
            </w:pPr>
            <w:r>
              <w:rPr>
                <w:rFonts w:cs="Times New Roman"/>
                <w:b/>
                <w:color w:val="FFFFFF"/>
              </w:rPr>
              <w:t>Nhóm chủ đề</w:t>
            </w:r>
          </w:p>
        </w:tc>
        <w:tc>
          <w:tcPr>
            <w:tcW w:w="4188" w:type="dxa"/>
            <w:shd w:val="clear" w:color="auto" w:fill="37A11F"/>
          </w:tcPr>
          <w:p w14:paraId="45DDEF86">
            <w:pPr>
              <w:jc w:val="center"/>
            </w:pPr>
            <w:r>
              <w:rPr>
                <w:rFonts w:cs="Times New Roman"/>
                <w:b/>
                <w:color w:val="FFFFFF"/>
              </w:rPr>
              <w:t>Kết quả thu thập được</w:t>
            </w:r>
          </w:p>
        </w:tc>
        <w:tc>
          <w:tcPr>
            <w:tcW w:w="4813" w:type="dxa"/>
            <w:shd w:val="clear" w:color="auto" w:fill="37A11F"/>
          </w:tcPr>
          <w:p w14:paraId="6E3AB11B">
            <w:pPr>
              <w:jc w:val="center"/>
            </w:pPr>
            <w:r>
              <w:rPr>
                <w:rFonts w:cs="Times New Roman"/>
                <w:b/>
                <w:color w:val="FFFFFF"/>
              </w:rPr>
              <w:t>Yêu cầu rút ra</w:t>
            </w:r>
          </w:p>
        </w:tc>
      </w:tr>
      <w:tr w14:paraId="7115DCD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1597" w:hRule="atLeast"/>
        </w:trPr>
        <w:tc>
          <w:tcPr>
            <w:tcW w:w="1897" w:type="dxa"/>
            <w:shd w:val="clear" w:color="auto" w:fill="92D050"/>
          </w:tcPr>
          <w:p w14:paraId="67D41951">
            <w:r>
              <w:rPr>
                <w:rFonts w:cs="Times New Roman"/>
                <w:b/>
              </w:rPr>
              <w:t>Phương pháp học hiện tại</w:t>
            </w:r>
          </w:p>
        </w:tc>
        <w:tc>
          <w:tcPr>
            <w:tcW w:w="4188" w:type="dxa"/>
          </w:tcPr>
          <w:p w14:paraId="4EDC2EA9">
            <w:r>
              <w:rPr>
                <w:rFonts w:cs="Times New Roman"/>
              </w:rPr>
              <w:t>80% học sinh dùng sổ tay hoặc flashcard giấy. 60% đã thử ứng dụng nhưng bỏ sau 1–2 tuần vì nhàm chán. Phụ huynh chủ yếu cho con học theo sách giáo khoa.</w:t>
            </w:r>
          </w:p>
        </w:tc>
        <w:tc>
          <w:tcPr>
            <w:tcW w:w="4813" w:type="dxa"/>
          </w:tcPr>
          <w:p w14:paraId="6FF6FB5C">
            <w:r>
              <w:rPr>
                <w:rFonts w:cs="Times New Roman"/>
              </w:rPr>
              <w:t>Cần chế độ học đa dạng (flashcard, quiz) để tránh nhàm chán</w:t>
            </w:r>
          </w:p>
        </w:tc>
      </w:tr>
      <w:tr w14:paraId="017DD53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1597" w:hRule="atLeast"/>
        </w:trPr>
        <w:tc>
          <w:tcPr>
            <w:tcW w:w="1897" w:type="dxa"/>
            <w:shd w:val="clear" w:color="auto" w:fill="92D050"/>
          </w:tcPr>
          <w:p w14:paraId="6EC573C6">
            <w:r>
              <w:rPr>
                <w:rFonts w:cs="Times New Roman"/>
                <w:b/>
              </w:rPr>
              <w:t>Khó khăn gặp phải</w:t>
            </w:r>
          </w:p>
        </w:tc>
        <w:tc>
          <w:tcPr>
            <w:tcW w:w="4188" w:type="dxa"/>
            <w:shd w:val="clear" w:color="auto" w:fill="CAE6A8"/>
          </w:tcPr>
          <w:p w14:paraId="27F76D24">
            <w:r>
              <w:rPr>
                <w:rFonts w:cs="Times New Roman"/>
              </w:rPr>
              <w:t>Dễ quên sau 3–4 ngày không ôn (90%). Thiếu động lực học hàng ngày (75%). Không có môi trường cạnh tranh vui (70%). Không theo dõi được tiến trình (65%).</w:t>
            </w:r>
          </w:p>
        </w:tc>
        <w:tc>
          <w:tcPr>
            <w:tcW w:w="4813" w:type="dxa"/>
            <w:shd w:val="clear" w:color="auto" w:fill="CAE6A8"/>
          </w:tcPr>
          <w:p w14:paraId="5A22BB71">
            <w:r>
              <w:rPr>
                <w:rFonts w:cs="Times New Roman"/>
              </w:rPr>
              <w:t>Cần hệ thống nhắc học, daily quest, Kinh</w:t>
            </w:r>
            <w:r>
              <w:rPr>
                <w:rFonts w:cs="Times New Roman"/>
                <w:lang w:val="vi-VN"/>
              </w:rPr>
              <w:t xml:space="preserve"> nghiệm</w:t>
            </w:r>
            <w:r>
              <w:rPr>
                <w:rFonts w:cs="Times New Roman"/>
              </w:rPr>
              <w:t>/Xu thưởng, và màn hình thống kê tiến trình</w:t>
            </w:r>
          </w:p>
        </w:tc>
      </w:tr>
      <w:tr w14:paraId="5CD4E95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1939" w:hRule="atLeast"/>
        </w:trPr>
        <w:tc>
          <w:tcPr>
            <w:tcW w:w="1897" w:type="dxa"/>
            <w:shd w:val="clear" w:color="auto" w:fill="92D050"/>
          </w:tcPr>
          <w:p w14:paraId="536864EF">
            <w:r>
              <w:rPr>
                <w:rFonts w:cs="Times New Roman"/>
                <w:b/>
              </w:rPr>
              <w:t>Nhu cầu &amp; mong muốn</w:t>
            </w:r>
          </w:p>
        </w:tc>
        <w:tc>
          <w:tcPr>
            <w:tcW w:w="4188" w:type="dxa"/>
          </w:tcPr>
          <w:p w14:paraId="66F4FE23">
            <w:r>
              <w:rPr>
                <w:rFonts w:cs="Times New Roman"/>
              </w:rPr>
              <w:t>85% muốn học qua game có phần thưởng. 80% muốn thi đấu với bạn bè. 70% phụ huynh muốn theo dõi tiến trình con. 100% giáo viên đề xuất nội dung bám sát chương trình.</w:t>
            </w:r>
          </w:p>
        </w:tc>
        <w:tc>
          <w:tcPr>
            <w:tcW w:w="4813" w:type="dxa"/>
          </w:tcPr>
          <w:p w14:paraId="5FC67DCC">
            <w:r>
              <w:rPr>
                <w:rFonts w:cs="Times New Roman"/>
              </w:rPr>
              <w:t xml:space="preserve">Cần gamification </w:t>
            </w:r>
            <w:r>
              <w:rPr>
                <w:rFonts w:cs="Times New Roman"/>
                <w:lang w:val="vi-VN"/>
              </w:rPr>
              <w:t>(Kinh nghiệm</w:t>
            </w:r>
            <w:r>
              <w:rPr>
                <w:rFonts w:cs="Times New Roman"/>
              </w:rPr>
              <w:t>, Xu, Cửa</w:t>
            </w:r>
            <w:r>
              <w:rPr>
                <w:rFonts w:cs="Times New Roman"/>
                <w:lang w:val="vi-VN"/>
              </w:rPr>
              <w:t xml:space="preserve"> hàng</w:t>
            </w:r>
            <w:r>
              <w:rPr>
                <w:rFonts w:cs="Times New Roman"/>
              </w:rPr>
              <w:t xml:space="preserve">), chế độ </w:t>
            </w:r>
            <w:r>
              <w:t>bảng xếp hạng</w:t>
            </w:r>
            <w:r>
              <w:rPr>
                <w:rFonts w:cs="Times New Roman"/>
              </w:rPr>
              <w:t xml:space="preserve">, bộ từ vựng theo chủ đề chuẩn chương trình, </w:t>
            </w:r>
            <w:r>
              <w:t>và thi đấu với BOT.</w:t>
            </w:r>
          </w:p>
        </w:tc>
      </w:tr>
      <w:tr w14:paraId="768BA25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1049" w:hRule="atLeast"/>
        </w:trPr>
        <w:tc>
          <w:tcPr>
            <w:tcW w:w="1897" w:type="dxa"/>
            <w:shd w:val="clear" w:color="auto" w:fill="92D050"/>
          </w:tcPr>
          <w:p w14:paraId="6F081CC5">
            <w:r>
              <w:rPr>
                <w:rFonts w:cs="Times New Roman"/>
                <w:b/>
              </w:rPr>
              <w:t>Yêu cầu giao diện</w:t>
            </w:r>
          </w:p>
        </w:tc>
        <w:tc>
          <w:tcPr>
            <w:tcW w:w="4188" w:type="dxa"/>
            <w:shd w:val="clear" w:color="auto" w:fill="CAE6A8"/>
          </w:tcPr>
          <w:p w14:paraId="2544A8EE">
            <w:r>
              <w:rPr>
                <w:rFonts w:cs="Times New Roman"/>
              </w:rPr>
              <w:t>Trẻ em cần màu sắc tươi sáng, font chữ lớn, hình ảnh minh họa sinh động. Phụ huynh yêu cầu giao diện đơn giản, dễ kiểm soát nội dung con tiếp cận.</w:t>
            </w:r>
          </w:p>
        </w:tc>
        <w:tc>
          <w:tcPr>
            <w:tcW w:w="4813" w:type="dxa"/>
            <w:shd w:val="clear" w:color="auto" w:fill="CAE6A8"/>
          </w:tcPr>
          <w:p w14:paraId="56117393">
            <w:r>
              <w:rPr>
                <w:rFonts w:cs="Times New Roman"/>
              </w:rPr>
              <w:t>UI thân thiện với trẻ: icon lớn, màu sắc nổi bật, có hình ảnh minh họa cho từng từ vựng</w:t>
            </w:r>
          </w:p>
        </w:tc>
      </w:tr>
    </w:tbl>
    <w:p w14:paraId="65DF0E69">
      <w:pPr>
        <w:rPr>
          <w:rFonts w:cs="Times New Roman"/>
          <w:bCs/>
          <w:szCs w:val="24"/>
        </w:rPr>
      </w:pPr>
    </w:p>
    <w:p w14:paraId="3938BE44">
      <w:pPr>
        <w:rPr>
          <w:rFonts w:cs="Times New Roman"/>
          <w:b/>
          <w:sz w:val="28"/>
        </w:rPr>
      </w:pPr>
      <w:r>
        <w:rPr>
          <w:rFonts w:cs="Times New Roman"/>
          <w:bCs/>
          <w:szCs w:val="24"/>
        </w:rPr>
        <w:t>Thông tin thu thập:</w:t>
      </w:r>
    </w:p>
    <w:p w14:paraId="50E814AA">
      <w:pPr>
        <w:ind w:left="420"/>
        <w:rPr>
          <w:rFonts w:cs="Times New Roman"/>
          <w:b/>
          <w:sz w:val="28"/>
        </w:rPr>
      </w:pPr>
      <w:r>
        <w:rPr>
          <w:rFonts w:cs="Times New Roman"/>
          <w:bCs/>
          <w:szCs w:val="24"/>
        </w:rPr>
        <w:t>- Phương pháp hiện tại:</w:t>
      </w:r>
    </w:p>
    <w:p w14:paraId="726D8F0D">
      <w:pPr>
        <w:ind w:left="840"/>
        <w:rPr>
          <w:rFonts w:cs="Times New Roman"/>
          <w:b/>
          <w:sz w:val="28"/>
        </w:rPr>
      </w:pPr>
      <w:r>
        <w:rPr>
          <w:rFonts w:cs="Times New Roman"/>
          <w:bCs/>
          <w:szCs w:val="24"/>
        </w:rPr>
        <w:t>+ Ghi chép sổ tay</w:t>
      </w:r>
    </w:p>
    <w:p w14:paraId="7015E8FF">
      <w:pPr>
        <w:ind w:left="840"/>
        <w:rPr>
          <w:rFonts w:cs="Times New Roman"/>
          <w:b/>
          <w:sz w:val="28"/>
        </w:rPr>
      </w:pPr>
      <w:r>
        <w:rPr>
          <w:rFonts w:cs="Times New Roman"/>
          <w:bCs/>
          <w:szCs w:val="24"/>
        </w:rPr>
        <w:t>+ Học qua flashcard</w:t>
      </w:r>
    </w:p>
    <w:p w14:paraId="13986178">
      <w:pPr>
        <w:ind w:left="840"/>
        <w:rPr>
          <w:rFonts w:cs="Times New Roman"/>
          <w:b/>
          <w:sz w:val="28"/>
        </w:rPr>
      </w:pPr>
      <w:r>
        <w:rPr>
          <w:rFonts w:cs="Times New Roman"/>
          <w:bCs/>
          <w:szCs w:val="24"/>
        </w:rPr>
        <w:t>+ Sử dụng ứng dụng</w:t>
      </w:r>
    </w:p>
    <w:p w14:paraId="57E0028C">
      <w:pPr>
        <w:ind w:firstLine="480" w:firstLineChars="200"/>
        <w:rPr>
          <w:rFonts w:cs="Times New Roman"/>
          <w:b/>
          <w:sz w:val="28"/>
        </w:rPr>
      </w:pPr>
      <w:r>
        <w:rPr>
          <w:rFonts w:cs="Times New Roman"/>
          <w:bCs/>
          <w:szCs w:val="24"/>
        </w:rPr>
        <w:t>- Khó khăn</w:t>
      </w:r>
    </w:p>
    <w:p w14:paraId="47CE996A">
      <w:pPr>
        <w:ind w:left="840"/>
        <w:rPr>
          <w:rFonts w:cs="Times New Roman"/>
          <w:b/>
          <w:sz w:val="28"/>
        </w:rPr>
      </w:pPr>
      <w:r>
        <w:rPr>
          <w:rFonts w:cs="Times New Roman"/>
          <w:bCs/>
          <w:szCs w:val="24"/>
        </w:rPr>
        <w:t>+ Dễ quên từ sau khi học từ 3-4 ngày nếu không ôn</w:t>
      </w:r>
    </w:p>
    <w:p w14:paraId="5BE04834">
      <w:pPr>
        <w:ind w:left="840"/>
        <w:rPr>
          <w:rFonts w:cs="Times New Roman"/>
          <w:b/>
          <w:sz w:val="28"/>
        </w:rPr>
      </w:pPr>
      <w:r>
        <w:rPr>
          <w:rFonts w:cs="Times New Roman"/>
          <w:bCs/>
          <w:szCs w:val="24"/>
        </w:rPr>
        <w:t>+ Thiếu động lực học hằng ngày</w:t>
      </w:r>
    </w:p>
    <w:p w14:paraId="463EE4C8">
      <w:pPr>
        <w:ind w:left="840"/>
        <w:rPr>
          <w:rFonts w:cs="Times New Roman"/>
          <w:b/>
          <w:sz w:val="28"/>
        </w:rPr>
      </w:pPr>
      <w:r>
        <w:rPr>
          <w:rFonts w:cs="Times New Roman"/>
          <w:bCs/>
          <w:szCs w:val="24"/>
        </w:rPr>
        <w:t>+ Không có môi trường cạnh tranh</w:t>
      </w:r>
    </w:p>
    <w:p w14:paraId="75DBAA17">
      <w:pPr>
        <w:ind w:left="840"/>
        <w:rPr>
          <w:rFonts w:cs="Times New Roman"/>
          <w:b/>
          <w:sz w:val="28"/>
        </w:rPr>
      </w:pPr>
      <w:r>
        <w:rPr>
          <w:rFonts w:cs="Times New Roman"/>
          <w:bCs/>
          <w:szCs w:val="24"/>
        </w:rPr>
        <w:t>+ Không theo dõi được tiến trình</w:t>
      </w:r>
    </w:p>
    <w:p w14:paraId="0719219B">
      <w:pPr>
        <w:ind w:firstLine="480" w:firstLineChars="200"/>
        <w:rPr>
          <w:rFonts w:cs="Times New Roman"/>
          <w:b/>
          <w:sz w:val="28"/>
        </w:rPr>
      </w:pPr>
      <w:r>
        <w:rPr>
          <w:rFonts w:cs="Times New Roman"/>
          <w:bCs/>
          <w:szCs w:val="24"/>
        </w:rPr>
        <w:t>- Nhu cầu</w:t>
      </w:r>
    </w:p>
    <w:p w14:paraId="6A2AE47D">
      <w:pPr>
        <w:ind w:left="840"/>
        <w:rPr>
          <w:rFonts w:cs="Times New Roman"/>
          <w:b/>
          <w:sz w:val="28"/>
        </w:rPr>
      </w:pPr>
      <w:r>
        <w:rPr>
          <w:rFonts w:cs="Times New Roman"/>
          <w:bCs/>
          <w:szCs w:val="24"/>
        </w:rPr>
        <w:t>+ Học từ vựng qua game thống qua các chế độ lật thẻ (flashcard), quiz.minigames</w:t>
      </w:r>
    </w:p>
    <w:p w14:paraId="0A8C7D8F">
      <w:pPr>
        <w:ind w:left="840"/>
        <w:rPr>
          <w:rFonts w:cs="Times New Roman"/>
          <w:b/>
          <w:sz w:val="28"/>
        </w:rPr>
      </w:pPr>
      <w:r>
        <w:rPr>
          <w:rFonts w:cs="Times New Roman"/>
          <w:bCs/>
          <w:szCs w:val="24"/>
        </w:rPr>
        <w:t>+ Có hệ thống thưởng (kinh</w:t>
      </w:r>
      <w:r>
        <w:rPr>
          <w:rFonts w:cs="Times New Roman"/>
          <w:bCs/>
          <w:szCs w:val="24"/>
          <w:lang w:val="vi-VN"/>
        </w:rPr>
        <w:t xml:space="preserve"> nghiệm</w:t>
      </w:r>
      <w:r>
        <w:rPr>
          <w:rFonts w:cs="Times New Roman"/>
          <w:bCs/>
          <w:szCs w:val="24"/>
        </w:rPr>
        <w:t>, xu</w:t>
      </w:r>
      <w:r>
        <w:rPr>
          <w:rFonts w:cs="Times New Roman"/>
          <w:bCs/>
          <w:szCs w:val="24"/>
          <w:lang w:val="vi-VN"/>
        </w:rPr>
        <w:t xml:space="preserve"> </w:t>
      </w:r>
      <w:r>
        <w:rPr>
          <w:rFonts w:cs="Times New Roman"/>
          <w:bCs/>
          <w:szCs w:val="24"/>
        </w:rPr>
        <w:t>để mua vật phẩm)</w:t>
      </w:r>
    </w:p>
    <w:p w14:paraId="4AB98AE0">
      <w:pPr>
        <w:ind w:left="840"/>
        <w:rPr>
          <w:bCs/>
        </w:rPr>
      </w:pPr>
      <w:r>
        <w:rPr>
          <w:rFonts w:cs="Times New Roman"/>
          <w:bCs/>
          <w:szCs w:val="24"/>
        </w:rPr>
        <w:t xml:space="preserve">+ Có bảng xếp hạng </w:t>
      </w:r>
      <w:r>
        <w:rPr>
          <w:bCs/>
        </w:rPr>
        <w:t>và thi đấu với BOT</w:t>
      </w:r>
      <w:r>
        <w:rPr>
          <w:bCs/>
          <w:lang w:val="vi-VN"/>
        </w:rPr>
        <w:t>/PVP</w:t>
      </w:r>
      <w:r>
        <w:rPr>
          <w:bCs/>
        </w:rPr>
        <w:t xml:space="preserve"> để tạo động lực cạnh tranh.</w:t>
      </w:r>
    </w:p>
    <w:p w14:paraId="327D4806">
      <w:pPr>
        <w:ind w:left="840"/>
        <w:rPr>
          <w:rFonts w:cs="Times New Roman"/>
          <w:b/>
          <w:sz w:val="28"/>
          <w:lang w:val="vi-VN"/>
        </w:rPr>
      </w:pPr>
      <w:r>
        <w:rPr>
          <w:rFonts w:cs="Times New Roman"/>
          <w:bCs/>
          <w:szCs w:val="24"/>
        </w:rPr>
        <w:t>+ Có thống kê tiến trình học</w:t>
      </w:r>
    </w:p>
    <w:p w14:paraId="5BDF1E8D">
      <w:pPr>
        <w:pStyle w:val="2"/>
        <w:rPr>
          <w:lang w:val="vi-VN"/>
        </w:rPr>
      </w:pPr>
    </w:p>
    <w:p w14:paraId="4649F490">
      <w:pPr>
        <w:pStyle w:val="2"/>
      </w:pPr>
      <w:bookmarkStart w:id="9" w:name="_Toc232928950"/>
      <w:r>
        <w:t>V. PHÂN TÍCH NGƯỜI DÙNG / BỘ PHẬN SỬ DỤNG</w:t>
      </w:r>
      <w:bookmarkEnd w:id="9"/>
    </w:p>
    <w:tbl>
      <w:tblPr>
        <w:tblStyle w:val="12"/>
        <w:tblW w:w="11686" w:type="dxa"/>
        <w:tblInd w:w="-678"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100"/>
        <w:gridCol w:w="4124"/>
        <w:gridCol w:w="5462"/>
      </w:tblGrid>
      <w:tr w14:paraId="3CDEF13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1429" w:hRule="atLeast"/>
        </w:trPr>
        <w:tc>
          <w:tcPr>
            <w:tcW w:w="2100" w:type="dxa"/>
            <w:shd w:val="clear" w:color="auto" w:fill="92D050"/>
          </w:tcPr>
          <w:p w14:paraId="1E381F0B">
            <w:r>
              <w:rPr>
                <w:rFonts w:cs="Times New Roman"/>
                <w:b/>
              </w:rPr>
              <w:t>Mô tả</w:t>
            </w:r>
          </w:p>
        </w:tc>
        <w:tc>
          <w:tcPr>
            <w:tcW w:w="4124" w:type="dxa"/>
            <w:shd w:val="clear" w:color="auto" w:fill="CAE6A8"/>
          </w:tcPr>
          <w:p w14:paraId="6A0B9D98">
            <w:r>
              <w:rPr>
                <w:rFonts w:cs="Times New Roman"/>
              </w:rPr>
              <w:t>Học sinh (trẻ em) sử dụng ứng dụng để học và luyện tập từ vựng</w:t>
            </w:r>
          </w:p>
        </w:tc>
        <w:tc>
          <w:tcPr>
            <w:tcW w:w="5462" w:type="dxa"/>
            <w:shd w:val="clear" w:color="auto" w:fill="CAE6A8"/>
          </w:tcPr>
          <w:p w14:paraId="5AA9BDB0">
            <w:r>
              <w:rPr>
                <w:rFonts w:cs="Times New Roman"/>
              </w:rPr>
              <w:t>Người vận hành hệ thống, quản lý nội dung và theo dõi hoạt động</w:t>
            </w:r>
          </w:p>
        </w:tc>
      </w:tr>
      <w:tr w14:paraId="632BE26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1429" w:hRule="atLeast"/>
        </w:trPr>
        <w:tc>
          <w:tcPr>
            <w:tcW w:w="2100" w:type="dxa"/>
            <w:shd w:val="clear" w:color="auto" w:fill="92D050"/>
          </w:tcPr>
          <w:p w14:paraId="4FD98501">
            <w:r>
              <w:rPr>
                <w:rFonts w:cs="Times New Roman"/>
                <w:b/>
              </w:rPr>
              <w:t>Mục tiêu chính</w:t>
            </w:r>
          </w:p>
        </w:tc>
        <w:tc>
          <w:tcPr>
            <w:tcW w:w="4124" w:type="dxa"/>
          </w:tcPr>
          <w:p w14:paraId="66D05B04">
            <w:r>
              <w:rPr>
                <w:rFonts w:cs="Times New Roman"/>
              </w:rPr>
              <w:t xml:space="preserve">Học từ vựng hiệu quả, theo dõi tiến độ, </w:t>
            </w:r>
            <w:r>
              <w:t>tích lũy phần thưởng (kinh nghiệm, xu), thi đấu với BOT và cạnh tranh trên bảng xếp hạng</w:t>
            </w:r>
          </w:p>
        </w:tc>
        <w:tc>
          <w:tcPr>
            <w:tcW w:w="5462" w:type="dxa"/>
          </w:tcPr>
          <w:p w14:paraId="6240989E">
            <w:r>
              <w:rPr>
                <w:rFonts w:cs="Times New Roman"/>
              </w:rPr>
              <w:t>Đảm bảo chất lượng nội dung, quản lý người dùng</w:t>
            </w:r>
            <w:r>
              <w:t>, bộ từ vựng, vật phẩm, nhiệm vụ</w:t>
            </w:r>
            <w:r>
              <w:rPr>
                <w:rFonts w:cs="Times New Roman"/>
              </w:rPr>
              <w:t xml:space="preserve"> và giám sát hoạt động hệ thống</w:t>
            </w:r>
          </w:p>
        </w:tc>
      </w:tr>
      <w:tr w14:paraId="13C78A9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1123" w:hRule="atLeast"/>
        </w:trPr>
        <w:tc>
          <w:tcPr>
            <w:tcW w:w="2100" w:type="dxa"/>
            <w:shd w:val="clear" w:color="auto" w:fill="92D050"/>
          </w:tcPr>
          <w:p w14:paraId="25987C2E">
            <w:r>
              <w:rPr>
                <w:rFonts w:cs="Times New Roman"/>
                <w:b/>
              </w:rPr>
              <w:t>Tần suất sử dụng</w:t>
            </w:r>
          </w:p>
        </w:tc>
        <w:tc>
          <w:tcPr>
            <w:tcW w:w="4124" w:type="dxa"/>
            <w:shd w:val="clear" w:color="auto" w:fill="CAE6A8"/>
          </w:tcPr>
          <w:p w14:paraId="65E0BB7D">
            <w:r>
              <w:rPr>
                <w:rFonts w:cs="Times New Roman"/>
              </w:rPr>
              <w:t>Hàng ngày (học bài, làm quiz, nhận nhiệm vụ)</w:t>
            </w:r>
          </w:p>
        </w:tc>
        <w:tc>
          <w:tcPr>
            <w:tcW w:w="5462" w:type="dxa"/>
            <w:shd w:val="clear" w:color="auto" w:fill="CAE6A8"/>
          </w:tcPr>
          <w:p w14:paraId="79858EE3">
            <w:r>
              <w:rPr>
                <w:rFonts w:cs="Times New Roman"/>
              </w:rPr>
              <w:t xml:space="preserve">Không thường xuyên (quản lý nội dung, xử lý sự cố, </w:t>
            </w:r>
            <w:r>
              <w:t>theo dõi dữ liệu</w:t>
            </w:r>
            <w:r>
              <w:rPr>
                <w:rFonts w:cs="Times New Roman"/>
              </w:rPr>
              <w:t>)</w:t>
            </w:r>
          </w:p>
        </w:tc>
      </w:tr>
      <w:tr w14:paraId="374F80F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1429" w:hRule="atLeast"/>
        </w:trPr>
        <w:tc>
          <w:tcPr>
            <w:tcW w:w="2100" w:type="dxa"/>
            <w:shd w:val="clear" w:color="auto" w:fill="92D050"/>
          </w:tcPr>
          <w:p w14:paraId="691B5F99">
            <w:r>
              <w:rPr>
                <w:rFonts w:cs="Times New Roman"/>
                <w:b/>
              </w:rPr>
              <w:t>Mức độ kỹ thuật</w:t>
            </w:r>
          </w:p>
        </w:tc>
        <w:tc>
          <w:tcPr>
            <w:tcW w:w="4124" w:type="dxa"/>
          </w:tcPr>
          <w:p w14:paraId="5A2F4DA4">
            <w:r>
              <w:rPr>
                <w:rFonts w:cs="Times New Roman"/>
              </w:rPr>
              <w:t>Thấp – Trung bình (người dùng phổ thông, không yêu cầu kỹ thuật)</w:t>
            </w:r>
          </w:p>
        </w:tc>
        <w:tc>
          <w:tcPr>
            <w:tcW w:w="5462" w:type="dxa"/>
          </w:tcPr>
          <w:p w14:paraId="63C27D58">
            <w:r>
              <w:rPr>
                <w:rFonts w:cs="Times New Roman"/>
              </w:rPr>
              <w:t>Trung bình – Cao (hiểu nghiệp vụ hệ thống, thao tác quản lý)</w:t>
            </w:r>
          </w:p>
        </w:tc>
      </w:tr>
      <w:tr w14:paraId="4D81611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1429" w:hRule="atLeast"/>
        </w:trPr>
        <w:tc>
          <w:tcPr>
            <w:tcW w:w="2100" w:type="dxa"/>
            <w:shd w:val="clear" w:color="auto" w:fill="92D050"/>
          </w:tcPr>
          <w:p w14:paraId="0013886F">
            <w:r>
              <w:rPr>
                <w:rFonts w:cs="Times New Roman"/>
                <w:b/>
              </w:rPr>
              <w:t>Quyền hạn</w:t>
            </w:r>
          </w:p>
        </w:tc>
        <w:tc>
          <w:tcPr>
            <w:tcW w:w="4124" w:type="dxa"/>
            <w:shd w:val="clear" w:color="auto" w:fill="CAE6A8"/>
          </w:tcPr>
          <w:p w14:paraId="0865B1BD">
            <w:pPr>
              <w:rPr>
                <w:lang w:val="vi-VN"/>
              </w:rPr>
            </w:pPr>
            <w:r>
              <w:rPr>
                <w:rFonts w:cs="Times New Roman"/>
              </w:rPr>
              <w:t>Chỉ truy cập dữ liệu cá nhân của chính mình. Không được chỉnh sửa kinh</w:t>
            </w:r>
            <w:r>
              <w:rPr>
                <w:rFonts w:cs="Times New Roman"/>
                <w:lang w:val="vi-VN"/>
              </w:rPr>
              <w:t xml:space="preserve"> nghiệm</w:t>
            </w:r>
            <w:r>
              <w:rPr>
                <w:rFonts w:cs="Times New Roman"/>
              </w:rPr>
              <w:t>, xu</w:t>
            </w:r>
            <w:r>
              <w:rPr>
                <w:rFonts w:cs="Times New Roman"/>
                <w:lang w:val="vi-VN"/>
              </w:rPr>
              <w:t xml:space="preserve"> và vai trò.</w:t>
            </w:r>
          </w:p>
        </w:tc>
        <w:tc>
          <w:tcPr>
            <w:tcW w:w="5462" w:type="dxa"/>
            <w:shd w:val="clear" w:color="auto" w:fill="CAE6A8"/>
          </w:tcPr>
          <w:p w14:paraId="406067F8">
            <w:r>
              <w:rPr>
                <w:rFonts w:cs="Times New Roman"/>
              </w:rPr>
              <w:t>Toàn quyền quản lý nội dung và người dung.</w:t>
            </w:r>
          </w:p>
        </w:tc>
      </w:tr>
      <w:tr w14:paraId="0E9E673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825" w:hRule="atLeast"/>
        </w:trPr>
        <w:tc>
          <w:tcPr>
            <w:tcW w:w="2100" w:type="dxa"/>
            <w:shd w:val="clear" w:color="auto" w:fill="92D050"/>
          </w:tcPr>
          <w:p w14:paraId="7776885E">
            <w:r>
              <w:rPr>
                <w:rFonts w:cs="Times New Roman"/>
                <w:b/>
              </w:rPr>
              <w:t>Nền tảng sử dụng</w:t>
            </w:r>
          </w:p>
        </w:tc>
        <w:tc>
          <w:tcPr>
            <w:tcW w:w="4124" w:type="dxa"/>
          </w:tcPr>
          <w:p w14:paraId="195A7643">
            <w:r>
              <w:rPr>
                <w:rFonts w:cs="Times New Roman"/>
              </w:rPr>
              <w:t>Mobile (Unity UI Toolkit)</w:t>
            </w:r>
          </w:p>
        </w:tc>
        <w:tc>
          <w:tcPr>
            <w:tcW w:w="5462" w:type="dxa"/>
          </w:tcPr>
          <w:p w14:paraId="3E77A269">
            <w:r>
              <w:rPr>
                <w:rFonts w:cs="Times New Roman"/>
              </w:rPr>
              <w:t xml:space="preserve"> Mobile</w:t>
            </w:r>
          </w:p>
        </w:tc>
      </w:tr>
    </w:tbl>
    <w:p w14:paraId="5E28B5D8">
      <w:pPr>
        <w:rPr>
          <w:lang w:val="vi-VN"/>
        </w:rPr>
      </w:pPr>
      <w:r>
        <w:rPr>
          <w:lang w:val="vi-VN"/>
        </w:rPr>
        <w:br w:type="page"/>
      </w:r>
    </w:p>
    <w:p w14:paraId="6947FFC9">
      <w:pPr>
        <w:pStyle w:val="2"/>
        <w:rPr>
          <w:lang w:val="vi-VN"/>
        </w:rPr>
      </w:pPr>
      <w:bookmarkStart w:id="10" w:name="_Toc232928951"/>
      <w:r>
        <w:t>VI. THIẾT</w:t>
      </w:r>
      <w:r>
        <w:rPr>
          <w:lang w:val="vi-VN"/>
        </w:rPr>
        <w:t xml:space="preserve"> KẾ CƠ SỞ DỮ LIỆU</w:t>
      </w:r>
      <w:bookmarkEnd w:id="10"/>
    </w:p>
    <w:p w14:paraId="2B72CCFB">
      <w:pPr>
        <w:rPr>
          <w:rFonts w:cs="Times New Roman"/>
          <w:b/>
          <w:sz w:val="28"/>
          <w:szCs w:val="28"/>
          <w:lang w:val="vi-VN"/>
        </w:rPr>
      </w:pPr>
    </w:p>
    <w:p w14:paraId="0B63A383">
      <w:pPr>
        <w:rPr>
          <w:rFonts w:cs="Times New Roman"/>
          <w:b/>
          <w:sz w:val="28"/>
          <w:szCs w:val="28"/>
          <w:lang w:val="vi-VN"/>
        </w:rPr>
      </w:pPr>
      <w:r>
        <w:rPr>
          <w:rFonts w:hint="default" w:cs="Times New Roman"/>
          <w:b/>
          <w:sz w:val="28"/>
          <w:szCs w:val="28"/>
          <w:lang w:val="en-US"/>
        </w:rPr>
        <w:t>.</w:t>
      </w:r>
      <w:r>
        <w:rPr>
          <w:rFonts w:cs="Times New Roman"/>
          <w:b/>
          <w:sz w:val="28"/>
          <w:szCs w:val="28"/>
          <w:lang w:val="vi-VN"/>
        </w:rPr>
        <w:drawing>
          <wp:inline distT="0" distB="0" distL="114300" distR="114300">
            <wp:extent cx="5994400" cy="8409305"/>
            <wp:effectExtent l="0" t="0" r="6350" b="10795"/>
            <wp:docPr id="1" name="Picture 1"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1)"/>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5994400" cy="8409305"/>
                    </a:xfrm>
                    <a:prstGeom prst="rect">
                      <a:avLst/>
                    </a:prstGeom>
                  </pic:spPr>
                </pic:pic>
              </a:graphicData>
            </a:graphic>
          </wp:inline>
        </w:drawing>
      </w:r>
      <w:bookmarkStart w:id="27" w:name="_GoBack"/>
      <w:bookmarkEnd w:id="27"/>
    </w:p>
    <w:p w14:paraId="5F2F4328">
      <w:pPr>
        <w:rPr>
          <w:rFonts w:cs="Times New Roman"/>
          <w:b/>
          <w:sz w:val="28"/>
          <w:szCs w:val="28"/>
          <w:lang w:val="vi-VN"/>
        </w:rPr>
      </w:pPr>
    </w:p>
    <w:p w14:paraId="5BBD2086">
      <w:pPr>
        <w:pStyle w:val="2"/>
      </w:pPr>
      <w:bookmarkStart w:id="11" w:name="_Toc232928952"/>
      <w:r>
        <w:t>VII. YÊU CẦU CHỨC NĂNG NGHIỆP VỤ</w:t>
      </w:r>
      <w:bookmarkEnd w:id="11"/>
    </w:p>
    <w:p w14:paraId="0195A3CD">
      <w:pPr>
        <w:rPr>
          <w:rFonts w:cs="Times New Roman"/>
        </w:rPr>
      </w:pPr>
      <w:r>
        <w:rPr>
          <w:rFonts w:cs="Times New Roman"/>
        </w:rPr>
        <w:t>Hệ thống được thiết kế để giải quyết các vấn đề về động lực và hiệu quả học tập thông qua các luồng nghiệp vụ chính sau:</w:t>
      </w:r>
    </w:p>
    <w:p w14:paraId="64B9B142">
      <w:pPr>
        <w:rPr>
          <w:rFonts w:cs="Times New Roman"/>
          <w:b/>
          <w:bCs/>
          <w:lang w:val="vi-VN"/>
        </w:rPr>
      </w:pPr>
      <w:r>
        <w:rPr>
          <w:rFonts w:cs="Times New Roman"/>
          <w:b/>
          <w:bCs/>
        </w:rPr>
        <w:t xml:space="preserve">1. </w:t>
      </w:r>
      <w:r>
        <w:rPr>
          <w:rStyle w:val="143"/>
        </w:rPr>
        <w:t xml:space="preserve">Phân loại nhóm người dùng </w:t>
      </w:r>
    </w:p>
    <w:p w14:paraId="5394AAFA">
      <w:pPr>
        <w:numPr>
          <w:ilvl w:val="0"/>
          <w:numId w:val="8"/>
        </w:numPr>
      </w:pPr>
      <w:r>
        <w:rPr>
          <w:rFonts w:cs="Times New Roman"/>
          <w:b/>
          <w:bCs/>
        </w:rPr>
        <w:t>Người học:</w:t>
      </w:r>
      <w:r>
        <w:rPr>
          <w:rFonts w:cs="Times New Roman"/>
        </w:rPr>
        <w:t xml:space="preserve"> Là đối tượng trung tâm của hệ thống, sử dụng ứng dụng để học tập, rèn luyện từ vựng qua Flashcard, tham gia các hoạt động Game hóa, thực hiện nhiệm vụ và thi đấu đối kháng nâng cao trình độ.</w:t>
      </w:r>
    </w:p>
    <w:p w14:paraId="5C6B00AC">
      <w:pPr>
        <w:numPr>
          <w:ilvl w:val="0"/>
          <w:numId w:val="8"/>
        </w:numPr>
        <w:rPr>
          <w:rFonts w:cs="Times New Roman"/>
          <w:b/>
          <w:bCs/>
        </w:rPr>
      </w:pPr>
      <w:r>
        <w:rPr>
          <w:rFonts w:cs="Times New Roman"/>
          <w:b/>
          <w:bCs/>
        </w:rPr>
        <w:t>Quản trị viên:</w:t>
      </w:r>
      <w:r>
        <w:rPr>
          <w:rFonts w:cs="Times New Roman"/>
        </w:rPr>
        <w:t xml:space="preserve"> Là vai trò quản lý điều hành, chịu trách nhiệm thiết lập và cập nhật kho nội dung học thuật (từ vựng, bộ từ vựng), quản lý danh sách người dùng, cấu hình nhiệm vụ và các chỉ số hệ thống.</w:t>
      </w:r>
    </w:p>
    <w:p w14:paraId="7F0BE549">
      <w:pPr>
        <w:pStyle w:val="3"/>
      </w:pPr>
      <w:bookmarkStart w:id="12" w:name="_Toc232928953"/>
      <w:r>
        <w:t>2. Các luồng nghiệp vụ chính</w:t>
      </w:r>
      <w:bookmarkEnd w:id="12"/>
    </w:p>
    <w:p w14:paraId="066814D7">
      <w:pPr>
        <w:numPr>
          <w:ilvl w:val="0"/>
          <w:numId w:val="9"/>
        </w:numPr>
        <w:rPr>
          <w:rFonts w:cs="Times New Roman"/>
        </w:rPr>
      </w:pPr>
      <w:r>
        <w:rPr>
          <w:rFonts w:cs="Times New Roman"/>
          <w:b/>
          <w:bCs/>
        </w:rPr>
        <w:t>Nghiệp vụ Học tập &amp; Ôn tập:</w:t>
      </w:r>
      <w:r>
        <w:rPr>
          <w:rFonts w:cs="Times New Roman"/>
        </w:rPr>
        <w:t xml:space="preserve"> Hệ thống cung cấp các phương thức học trực quan qua hình ảnh và kiểm tra kiến thức</w:t>
      </w:r>
      <w:r>
        <w:rPr>
          <w:rFonts w:cs="Times New Roman"/>
          <w:lang w:val="vi-VN"/>
        </w:rPr>
        <w:t xml:space="preserve"> </w:t>
      </w:r>
      <w:r>
        <w:rPr>
          <w:rFonts w:cs="Times New Roman"/>
        </w:rPr>
        <w:t>đa</w:t>
      </w:r>
      <w:r>
        <w:rPr>
          <w:rFonts w:cs="Times New Roman"/>
          <w:lang w:val="vi-VN"/>
        </w:rPr>
        <w:t xml:space="preserve"> </w:t>
      </w:r>
      <w:r>
        <w:rPr>
          <w:rFonts w:cs="Times New Roman"/>
        </w:rPr>
        <w:t>dạng như kiểm tra nhanh và minigame sắp xếp từ</w:t>
      </w:r>
      <w:r>
        <w:rPr>
          <w:rFonts w:cs="Times New Roman"/>
          <w:lang w:val="vi-VN"/>
        </w:rPr>
        <w:t>.</w:t>
      </w:r>
    </w:p>
    <w:p w14:paraId="61F41E32">
      <w:pPr>
        <w:numPr>
          <w:ilvl w:val="0"/>
          <w:numId w:val="9"/>
        </w:numPr>
        <w:rPr>
          <w:rFonts w:cs="Times New Roman"/>
        </w:rPr>
      </w:pPr>
      <w:r>
        <w:rPr>
          <w:rFonts w:cs="Times New Roman"/>
          <w:b/>
          <w:bCs/>
        </w:rPr>
        <w:t>Nghiệp vụ Game hóa</w:t>
      </w:r>
      <w:r>
        <w:rPr>
          <w:rFonts w:cs="Times New Roman"/>
          <w:b/>
          <w:bCs/>
          <w:lang w:val="vi-VN"/>
        </w:rPr>
        <w:t xml:space="preserve">: </w:t>
      </w:r>
      <w:r>
        <w:rPr>
          <w:rFonts w:cs="Times New Roman"/>
        </w:rPr>
        <w:t>Chuyển đổi kết quả học tập thành điểm kinh nghiệm  để tăng cấp độ và tiền ảo</w:t>
      </w:r>
      <w:r>
        <w:rPr>
          <w:rFonts w:cs="Times New Roman"/>
          <w:lang w:val="vi-VN"/>
        </w:rPr>
        <w:t>.</w:t>
      </w:r>
      <w:r>
        <w:rPr>
          <w:rFonts w:cs="Times New Roman"/>
        </w:rPr>
        <w:t xml:space="preserve"> Thiết lập hệ thống Nhiệm vụ hàng ngày</w:t>
      </w:r>
      <w:r>
        <w:rPr>
          <w:rFonts w:cs="Times New Roman"/>
          <w:lang w:val="vi-VN"/>
        </w:rPr>
        <w:t>,</w:t>
      </w:r>
      <w:r>
        <w:rPr>
          <w:rFonts w:cs="Times New Roman"/>
        </w:rPr>
        <w:t xml:space="preserve"> điểm danh chuyên cần, hệ thống Cửa hàng trang bị và bảng thành tựu nhằm duy trì thói quen học tập bền vững.</w:t>
      </w:r>
    </w:p>
    <w:p w14:paraId="6D3756CD">
      <w:pPr>
        <w:numPr>
          <w:ilvl w:val="0"/>
          <w:numId w:val="9"/>
        </w:numPr>
      </w:pPr>
      <w:r>
        <w:rPr>
          <w:rFonts w:cs="Times New Roman"/>
          <w:b/>
          <w:bCs/>
        </w:rPr>
        <w:t>Nghiệp vụ Tương tác &amp; Thi đấu:</w:t>
      </w:r>
      <w:r>
        <w:rPr>
          <w:rFonts w:cs="Times New Roman"/>
        </w:rPr>
        <w:t xml:space="preserve"> Cho phép người dùng </w:t>
      </w:r>
      <w:r>
        <w:t>thi đấu với BOT</w:t>
      </w:r>
      <w:r>
        <w:rPr>
          <w:lang w:val="vi-VN"/>
        </w:rPr>
        <w:t xml:space="preserve"> hoặc PVP </w:t>
      </w:r>
      <w:r>
        <w:rPr>
          <w:rFonts w:cs="Times New Roman"/>
        </w:rPr>
        <w:t>để tạo môi trường cạnh tranh lành mạnh.</w:t>
      </w:r>
    </w:p>
    <w:p w14:paraId="7F09F33A">
      <w:pPr>
        <w:numPr>
          <w:ilvl w:val="0"/>
          <w:numId w:val="9"/>
        </w:numPr>
        <w:rPr>
          <w:rFonts w:cs="Times New Roman"/>
        </w:rPr>
      </w:pPr>
      <w:r>
        <w:rPr>
          <w:rFonts w:cs="Times New Roman"/>
          <w:b/>
          <w:bCs/>
        </w:rPr>
        <w:t>Nghiệp vụ Quản lý nội dung:</w:t>
      </w:r>
      <w:r>
        <w:rPr>
          <w:rFonts w:cs="Times New Roman"/>
        </w:rPr>
        <w:t xml:space="preserve"> Đảm bảo kho từ vựng</w:t>
      </w:r>
      <w:r>
        <w:rPr>
          <w:rFonts w:cs="Times New Roman"/>
          <w:lang w:val="vi-VN"/>
        </w:rPr>
        <w:t xml:space="preserve"> </w:t>
      </w:r>
      <w:r>
        <w:rPr>
          <w:rFonts w:cs="Times New Roman"/>
        </w:rPr>
        <w:t>luôn được cập nhật và kiểm soát bởi Quản trị viện để đảm bảo chất lượng học thuật.</w:t>
      </w:r>
    </w:p>
    <w:p w14:paraId="3BC4E28B">
      <w:pPr>
        <w:pStyle w:val="3"/>
      </w:pPr>
      <w:bookmarkStart w:id="13" w:name="_Toc232928954"/>
      <w:r>
        <w:t>3. Quy trình vận hành hệ thống</w:t>
      </w:r>
      <w:bookmarkEnd w:id="13"/>
    </w:p>
    <w:p w14:paraId="0B33CCAF">
      <w:pPr>
        <w:numPr>
          <w:ilvl w:val="0"/>
          <w:numId w:val="10"/>
        </w:numPr>
      </w:pPr>
      <w:r>
        <w:rPr>
          <w:rFonts w:cs="Times New Roman"/>
          <w:b/>
          <w:bCs/>
        </w:rPr>
        <w:t>Giai đoạn Khởi tạo:</w:t>
      </w:r>
      <w:r>
        <w:rPr>
          <w:rFonts w:cs="Times New Roman"/>
        </w:rPr>
        <w:t xml:space="preserve"> Quthiết lập từ</w:t>
      </w:r>
      <w:r>
        <w:rPr>
          <w:rFonts w:cs="Times New Roman"/>
          <w:lang w:val="vi-VN"/>
        </w:rPr>
        <w:t xml:space="preserve"> vựng, bộ từ vựng và quản lý danh sách người học</w:t>
      </w:r>
      <w:r>
        <w:t>.</w:t>
      </w:r>
    </w:p>
    <w:p w14:paraId="5D401569">
      <w:pPr>
        <w:numPr>
          <w:ilvl w:val="0"/>
          <w:numId w:val="10"/>
        </w:numPr>
        <w:rPr>
          <w:rFonts w:cs="Times New Roman"/>
        </w:rPr>
      </w:pPr>
      <w:r>
        <w:rPr>
          <w:rFonts w:cs="Times New Roman"/>
          <w:b/>
          <w:bCs/>
        </w:rPr>
        <w:t>Giai đoạn Tương tác:</w:t>
      </w:r>
      <w:r>
        <w:rPr>
          <w:rFonts w:cs="Times New Roman"/>
        </w:rPr>
        <w:t xml:space="preserve"> User đăng nhập, lựa chọn bộ từ vựng và thực hiện các hoạt động học/chơi.</w:t>
      </w:r>
    </w:p>
    <w:p w14:paraId="7E82540D">
      <w:pPr>
        <w:numPr>
          <w:ilvl w:val="0"/>
          <w:numId w:val="10"/>
        </w:numPr>
        <w:rPr>
          <w:rFonts w:cs="Times New Roman"/>
        </w:rPr>
      </w:pPr>
      <w:r>
        <w:rPr>
          <w:rFonts w:cs="Times New Roman"/>
          <w:b/>
          <w:bCs/>
        </w:rPr>
        <w:t>Giai đoạn Tổng kết:</w:t>
      </w:r>
      <w:r>
        <w:rPr>
          <w:rFonts w:cs="Times New Roman"/>
        </w:rPr>
        <w:t xml:space="preserve"> Hệ thống ghi nhận kết quả, cập nhật tiến độ, trao thưởng và xếp hạng.</w:t>
      </w:r>
    </w:p>
    <w:p w14:paraId="68DF810A">
      <w:pPr>
        <w:pStyle w:val="13"/>
        <w:tabs>
          <w:tab w:val="left" w:pos="6595"/>
        </w:tabs>
        <w:ind w:right="137"/>
        <w:rPr>
          <w:rFonts w:cs="Times New Roman"/>
          <w:b/>
          <w:bCs/>
          <w:lang w:val="vi-VN"/>
        </w:rPr>
      </w:pPr>
    </w:p>
    <w:p w14:paraId="79853FD9">
      <w:pPr>
        <w:pStyle w:val="13"/>
        <w:tabs>
          <w:tab w:val="left" w:pos="6595"/>
        </w:tabs>
        <w:ind w:left="360" w:right="137"/>
        <w:rPr>
          <w:rFonts w:cs="Times New Roman"/>
          <w:b/>
          <w:bCs/>
          <w:lang w:val="vi-VN"/>
        </w:rPr>
      </w:pPr>
    </w:p>
    <w:p w14:paraId="0817C031">
      <w:pPr>
        <w:pStyle w:val="13"/>
        <w:tabs>
          <w:tab w:val="left" w:pos="6595"/>
        </w:tabs>
        <w:ind w:left="360" w:right="137"/>
        <w:rPr>
          <w:rFonts w:cs="Times New Roman"/>
          <w:b/>
          <w:bCs/>
          <w:lang w:val="vi-VN"/>
        </w:rPr>
      </w:pPr>
    </w:p>
    <w:p w14:paraId="10C5B92E">
      <w:pPr>
        <w:pStyle w:val="13"/>
        <w:tabs>
          <w:tab w:val="left" w:pos="6595"/>
        </w:tabs>
        <w:ind w:left="360" w:right="137"/>
        <w:rPr>
          <w:rFonts w:cs="Times New Roman"/>
          <w:b/>
          <w:bCs/>
          <w:lang w:val="vi-VN"/>
        </w:rPr>
      </w:pPr>
    </w:p>
    <w:p w14:paraId="076FC6C6">
      <w:pPr>
        <w:pStyle w:val="13"/>
        <w:tabs>
          <w:tab w:val="left" w:pos="6595"/>
        </w:tabs>
        <w:ind w:left="360" w:right="137"/>
        <w:rPr>
          <w:rFonts w:cs="Times New Roman"/>
          <w:b/>
          <w:bCs/>
          <w:lang w:val="vi-VN"/>
        </w:rPr>
      </w:pPr>
    </w:p>
    <w:p w14:paraId="5B0F6EFE">
      <w:pPr>
        <w:pStyle w:val="13"/>
        <w:tabs>
          <w:tab w:val="left" w:pos="6595"/>
        </w:tabs>
        <w:ind w:left="360" w:right="137"/>
        <w:rPr>
          <w:rFonts w:cs="Times New Roman"/>
          <w:b/>
          <w:bCs/>
          <w:lang w:val="vi-VN"/>
        </w:rPr>
      </w:pPr>
    </w:p>
    <w:p w14:paraId="036B4A02">
      <w:pPr>
        <w:pStyle w:val="13"/>
        <w:tabs>
          <w:tab w:val="left" w:pos="6595"/>
        </w:tabs>
        <w:ind w:left="360" w:right="137"/>
        <w:rPr>
          <w:rFonts w:cs="Times New Roman"/>
          <w:b/>
          <w:bCs/>
          <w:lang w:val="vi-VN"/>
        </w:rPr>
      </w:pPr>
    </w:p>
    <w:p w14:paraId="79112686">
      <w:pPr>
        <w:pStyle w:val="13"/>
        <w:tabs>
          <w:tab w:val="left" w:pos="6595"/>
        </w:tabs>
        <w:ind w:left="360" w:right="137"/>
        <w:rPr>
          <w:rFonts w:cs="Times New Roman"/>
          <w:b/>
          <w:bCs/>
          <w:lang w:val="vi-VN"/>
        </w:rPr>
      </w:pPr>
    </w:p>
    <w:p w14:paraId="1FB96D19">
      <w:pPr>
        <w:pStyle w:val="13"/>
        <w:tabs>
          <w:tab w:val="left" w:pos="6595"/>
        </w:tabs>
        <w:ind w:left="360" w:right="137"/>
        <w:rPr>
          <w:rFonts w:cs="Times New Roman"/>
          <w:b/>
          <w:bCs/>
          <w:lang w:val="vi-VN"/>
        </w:rPr>
      </w:pPr>
    </w:p>
    <w:p w14:paraId="04EE7DE8">
      <w:pPr>
        <w:pStyle w:val="13"/>
        <w:tabs>
          <w:tab w:val="left" w:pos="6595"/>
        </w:tabs>
        <w:ind w:left="360" w:right="137"/>
        <w:rPr>
          <w:rFonts w:cs="Times New Roman"/>
          <w:b/>
          <w:bCs/>
          <w:lang w:val="vi-VN"/>
        </w:rPr>
      </w:pPr>
    </w:p>
    <w:p w14:paraId="546CC949">
      <w:pPr>
        <w:pStyle w:val="13"/>
        <w:tabs>
          <w:tab w:val="left" w:pos="6595"/>
        </w:tabs>
        <w:ind w:left="360" w:right="137"/>
        <w:rPr>
          <w:rFonts w:cs="Times New Roman"/>
          <w:b/>
          <w:bCs/>
          <w:lang w:val="vi-VN"/>
        </w:rPr>
      </w:pPr>
    </w:p>
    <w:p w14:paraId="5A0CE253">
      <w:pPr>
        <w:pStyle w:val="13"/>
        <w:tabs>
          <w:tab w:val="left" w:pos="6595"/>
        </w:tabs>
        <w:ind w:left="360" w:right="137"/>
        <w:rPr>
          <w:rFonts w:cs="Times New Roman"/>
          <w:b/>
          <w:bCs/>
          <w:lang w:val="vi-VN"/>
        </w:rPr>
      </w:pPr>
    </w:p>
    <w:p w14:paraId="61664275">
      <w:pPr>
        <w:pStyle w:val="3"/>
        <w:rPr>
          <w:lang w:val="vi-VN"/>
        </w:rPr>
      </w:pPr>
      <w:bookmarkStart w:id="14" w:name="_Toc232928955"/>
      <w:r>
        <w:t>Bảng yêu cầu chức năng nghiệp vụ</w:t>
      </w:r>
      <w:bookmarkEnd w:id="14"/>
    </w:p>
    <w:p w14:paraId="2B107CF0">
      <w:pPr>
        <w:pStyle w:val="3"/>
      </w:pPr>
      <w:bookmarkStart w:id="15" w:name="_Toc232928956"/>
      <w:r>
        <w:t>Bộ phận: Người học| Mã số: ND++</w:t>
      </w:r>
      <w:bookmarkEnd w:id="15"/>
    </w:p>
    <w:tbl>
      <w:tblPr>
        <w:tblStyle w:val="12"/>
        <w:tblW w:w="17941" w:type="dxa"/>
        <w:tblCellSpacing w:w="15" w:type="dxa"/>
        <w:tblInd w:w="-1070" w:type="dxa"/>
        <w:tblLayout w:type="fixed"/>
        <w:tblCellMar>
          <w:top w:w="0" w:type="dxa"/>
          <w:left w:w="0" w:type="dxa"/>
          <w:bottom w:w="0" w:type="dxa"/>
          <w:right w:w="0" w:type="dxa"/>
        </w:tblCellMar>
      </w:tblPr>
      <w:tblGrid>
        <w:gridCol w:w="952"/>
        <w:gridCol w:w="1607"/>
        <w:gridCol w:w="1264"/>
        <w:gridCol w:w="1243"/>
        <w:gridCol w:w="1486"/>
        <w:gridCol w:w="5220"/>
        <w:gridCol w:w="6169"/>
      </w:tblGrid>
      <w:tr w14:paraId="3E69BE2D">
        <w:tblPrEx>
          <w:tblCellMar>
            <w:top w:w="0" w:type="dxa"/>
            <w:left w:w="0" w:type="dxa"/>
            <w:bottom w:w="0" w:type="dxa"/>
            <w:right w:w="0" w:type="dxa"/>
          </w:tblCellMar>
        </w:tblPrEx>
        <w:trPr>
          <w:trHeight w:val="1418" w:hRule="atLeast"/>
          <w:tblHeader/>
          <w:tblCellSpacing w:w="15" w:type="dxa"/>
        </w:trPr>
        <w:tc>
          <w:tcPr>
            <w:tcW w:w="907"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3295D563">
            <w:pPr>
              <w:jc w:val="center"/>
              <w:rPr>
                <w:rFonts w:cs="Times New Roman"/>
              </w:rPr>
            </w:pPr>
            <w:r>
              <w:rPr>
                <w:rFonts w:cs="Times New Roman"/>
                <w:b/>
                <w:bCs/>
              </w:rPr>
              <w:t>STT</w:t>
            </w:r>
          </w:p>
        </w:tc>
        <w:tc>
          <w:tcPr>
            <w:tcW w:w="1577"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3927F468">
            <w:pPr>
              <w:jc w:val="center"/>
              <w:rPr>
                <w:rFonts w:cs="Times New Roman"/>
              </w:rPr>
            </w:pPr>
            <w:r>
              <w:rPr>
                <w:rFonts w:cs="Times New Roman"/>
                <w:b/>
                <w:bCs/>
              </w:rPr>
              <w:t>Công việc</w:t>
            </w:r>
          </w:p>
        </w:tc>
        <w:tc>
          <w:tcPr>
            <w:tcW w:w="1234"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4CD81186">
            <w:pPr>
              <w:jc w:val="center"/>
              <w:rPr>
                <w:rFonts w:cs="Times New Roman"/>
              </w:rPr>
            </w:pPr>
            <w:r>
              <w:rPr>
                <w:rFonts w:cs="Times New Roman"/>
                <w:b/>
                <w:bCs/>
              </w:rPr>
              <w:t>Loại công việc</w:t>
            </w:r>
          </w:p>
        </w:tc>
        <w:tc>
          <w:tcPr>
            <w:tcW w:w="1213"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1825100F">
            <w:pPr>
              <w:jc w:val="center"/>
              <w:rPr>
                <w:rFonts w:cs="Times New Roman"/>
              </w:rPr>
            </w:pPr>
            <w:r>
              <w:rPr>
                <w:rFonts w:cs="Times New Roman"/>
                <w:b/>
                <w:bCs/>
              </w:rPr>
              <w:t>Quy định/ Công thức liên quan</w:t>
            </w:r>
          </w:p>
        </w:tc>
        <w:tc>
          <w:tcPr>
            <w:tcW w:w="1456"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60E5C2C6">
            <w:pPr>
              <w:jc w:val="center"/>
              <w:rPr>
                <w:rFonts w:cs="Times New Roman"/>
              </w:rPr>
            </w:pPr>
            <w:r>
              <w:rPr>
                <w:rFonts w:cs="Times New Roman"/>
                <w:b/>
                <w:bCs/>
              </w:rPr>
              <w:t>Biểu mẫu liên quan</w:t>
            </w:r>
          </w:p>
        </w:tc>
        <w:tc>
          <w:tcPr>
            <w:tcW w:w="5190"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0" w:type="dxa"/>
            </w:tcMar>
            <w:vAlign w:val="center"/>
          </w:tcPr>
          <w:p w14:paraId="696E1007">
            <w:pPr>
              <w:jc w:val="center"/>
              <w:rPr>
                <w:rFonts w:cs="Times New Roman"/>
              </w:rPr>
            </w:pPr>
            <w:r>
              <w:rPr>
                <w:rFonts w:cs="Times New Roman"/>
                <w:b/>
                <w:bCs/>
              </w:rPr>
              <w:t>Ghi chú</w:t>
            </w:r>
          </w:p>
        </w:tc>
        <w:tc>
          <w:tcPr>
            <w:tcW w:w="6124" w:type="dxa"/>
            <w:tcBorders>
              <w:top w:val="single" w:color="auto" w:sz="6" w:space="0"/>
              <w:left w:val="single" w:color="auto" w:sz="6" w:space="0"/>
              <w:bottom w:val="single" w:color="auto" w:sz="6" w:space="0"/>
              <w:right w:val="single" w:color="auto" w:sz="6" w:space="0"/>
            </w:tcBorders>
            <w:shd w:val="clear" w:color="auto" w:fill="37A11F"/>
          </w:tcPr>
          <w:p w14:paraId="2DEDC60B">
            <w:pPr>
              <w:jc w:val="center"/>
              <w:rPr>
                <w:rFonts w:cs="Times New Roman"/>
                <w:b/>
                <w:bCs/>
              </w:rPr>
            </w:pPr>
          </w:p>
        </w:tc>
      </w:tr>
      <w:tr w14:paraId="682CDBE8">
        <w:tblPrEx>
          <w:tblCellMar>
            <w:top w:w="0" w:type="dxa"/>
            <w:left w:w="0" w:type="dxa"/>
            <w:bottom w:w="0" w:type="dxa"/>
            <w:right w:w="0" w:type="dxa"/>
          </w:tblCellMar>
        </w:tblPrEx>
        <w:trPr>
          <w:tblCellSpacing w:w="15" w:type="dxa"/>
        </w:trPr>
        <w:tc>
          <w:tcPr>
            <w:tcW w:w="90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79B191D2">
            <w:pPr>
              <w:jc w:val="center"/>
              <w:rPr>
                <w:rFonts w:cs="Times New Roman"/>
              </w:rPr>
            </w:pPr>
            <w:r>
              <w:rPr>
                <w:rFonts w:cs="Times New Roman"/>
              </w:rPr>
              <w:t>1</w:t>
            </w:r>
          </w:p>
        </w:tc>
        <w:tc>
          <w:tcPr>
            <w:tcW w:w="157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2C341E73">
            <w:pPr>
              <w:jc w:val="center"/>
              <w:rPr>
                <w:rFonts w:cs="Times New Roman"/>
              </w:rPr>
            </w:pPr>
            <w:r>
              <w:rPr>
                <w:rFonts w:cs="Times New Roman"/>
              </w:rPr>
              <w:t>Đăng ký tài khoản</w:t>
            </w:r>
          </w:p>
        </w:tc>
        <w:tc>
          <w:tcPr>
            <w:tcW w:w="1234"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6680F0AD">
            <w:pPr>
              <w:jc w:val="center"/>
              <w:rPr>
                <w:rFonts w:cs="Times New Roman"/>
              </w:rPr>
            </w:pPr>
            <w:r>
              <w:rPr>
                <w:rFonts w:cs="Times New Roman"/>
              </w:rPr>
              <w:t>Lưu trữ</w:t>
            </w:r>
          </w:p>
        </w:tc>
        <w:tc>
          <w:tcPr>
            <w:tcW w:w="1213"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7B9E00F3">
            <w:pPr>
              <w:jc w:val="center"/>
              <w:rPr>
                <w:rFonts w:cs="Times New Roman"/>
              </w:rPr>
            </w:pPr>
            <w:r>
              <w:rPr>
                <w:rFonts w:cs="Times New Roman"/>
              </w:rPr>
              <w:t>ND_QĐ 1</w:t>
            </w:r>
          </w:p>
        </w:tc>
        <w:tc>
          <w:tcPr>
            <w:tcW w:w="1456"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77975DE3">
            <w:pPr>
              <w:jc w:val="center"/>
              <w:rPr>
                <w:rFonts w:cs="Times New Roman"/>
              </w:rPr>
            </w:pPr>
            <w:r>
              <w:rPr>
                <w:rFonts w:cs="Times New Roman"/>
              </w:rPr>
              <w:t>ND_BM 1</w:t>
            </w:r>
          </w:p>
        </w:tc>
        <w:tc>
          <w:tcPr>
            <w:tcW w:w="519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04F9D829">
            <w:pPr>
              <w:jc w:val="center"/>
              <w:rPr>
                <w:rFonts w:eastAsia="SimSun" w:cs="Times New Roman"/>
                <w:szCs w:val="24"/>
              </w:rPr>
            </w:pPr>
            <w:r>
              <w:rPr>
                <w:rFonts w:eastAsia="SimSun" w:cs="Times New Roman"/>
                <w:szCs w:val="24"/>
              </w:rPr>
              <w:t>Người học nhập email, tên</w:t>
            </w:r>
            <w:r>
              <w:rPr>
                <w:rFonts w:eastAsia="SimSun" w:cs="Times New Roman"/>
                <w:szCs w:val="24"/>
                <w:lang w:val="vi-VN"/>
              </w:rPr>
              <w:t xml:space="preserve"> đăng nhập</w:t>
            </w:r>
            <w:r>
              <w:rPr>
                <w:rFonts w:eastAsia="SimSun" w:cs="Times New Roman"/>
                <w:szCs w:val="24"/>
              </w:rPr>
              <w:t>, mật</w:t>
            </w:r>
            <w:r>
              <w:rPr>
                <w:rFonts w:eastAsia="SimSun" w:cs="Times New Roman"/>
                <w:szCs w:val="24"/>
                <w:lang w:val="vi-VN"/>
              </w:rPr>
              <w:t xml:space="preserve"> khẩu</w:t>
            </w:r>
            <w:r>
              <w:rPr>
                <w:rFonts w:eastAsia="SimSun" w:cs="Times New Roman"/>
                <w:szCs w:val="24"/>
              </w:rPr>
              <w:t xml:space="preserve">. </w:t>
            </w:r>
          </w:p>
          <w:p w14:paraId="7FE658C2">
            <w:pPr>
              <w:jc w:val="center"/>
              <w:rPr>
                <w:rFonts w:eastAsia="SimSun" w:cs="Times New Roman"/>
                <w:szCs w:val="24"/>
              </w:rPr>
            </w:pPr>
            <w:r>
              <w:rPr>
                <w:rFonts w:eastAsia="SimSun" w:cs="Times New Roman"/>
                <w:szCs w:val="24"/>
              </w:rPr>
              <w:t>Hệ thống kiểm tra trùng email, tên</w:t>
            </w:r>
            <w:r>
              <w:rPr>
                <w:rFonts w:eastAsia="SimSun" w:cs="Times New Roman"/>
                <w:szCs w:val="24"/>
                <w:lang w:val="vi-VN"/>
              </w:rPr>
              <w:t xml:space="preserve"> đăng nhập</w:t>
            </w:r>
            <w:r>
              <w:rPr>
                <w:rFonts w:eastAsia="SimSun" w:cs="Times New Roman"/>
                <w:szCs w:val="24"/>
              </w:rPr>
              <w:t xml:space="preserve">. </w:t>
            </w:r>
          </w:p>
          <w:p w14:paraId="42E80FB3">
            <w:pPr>
              <w:jc w:val="center"/>
              <w:rPr>
                <w:rFonts w:eastAsia="SimSun" w:cs="Times New Roman"/>
                <w:szCs w:val="24"/>
              </w:rPr>
            </w:pPr>
            <w:r>
              <w:rPr>
                <w:rFonts w:eastAsia="SimSun" w:cs="Times New Roman"/>
                <w:szCs w:val="24"/>
              </w:rPr>
              <w:t xml:space="preserve">Nếu hợp lệ thì tạo tài khoản mới. </w:t>
            </w:r>
          </w:p>
          <w:p w14:paraId="5BAF1E5E">
            <w:pPr>
              <w:jc w:val="center"/>
              <w:rPr>
                <w:rFonts w:eastAsia="SimSun" w:cs="Times New Roman"/>
                <w:szCs w:val="24"/>
                <w:lang w:val="vi-VN"/>
              </w:rPr>
            </w:pPr>
            <w:r>
              <w:rPr>
                <w:rFonts w:eastAsia="SimSun" w:cs="Times New Roman"/>
                <w:szCs w:val="24"/>
              </w:rPr>
              <w:t>Mật</w:t>
            </w:r>
            <w:r>
              <w:rPr>
                <w:rFonts w:eastAsia="SimSun" w:cs="Times New Roman"/>
                <w:szCs w:val="24"/>
                <w:lang w:val="vi-VN"/>
              </w:rPr>
              <w:t xml:space="preserve"> khẩu </w:t>
            </w:r>
            <w:r>
              <w:rPr>
                <w:rFonts w:eastAsia="SimSun" w:cs="Times New Roman"/>
                <w:szCs w:val="24"/>
              </w:rPr>
              <w:t>được mã hóa</w:t>
            </w:r>
            <w:r>
              <w:rPr>
                <w:rFonts w:eastAsia="SimSun" w:cs="Times New Roman"/>
                <w:szCs w:val="24"/>
                <w:lang w:val="vi-VN"/>
              </w:rPr>
              <w:t xml:space="preserve"> (Brcypt)</w:t>
            </w:r>
            <w:r>
              <w:rPr>
                <w:rFonts w:eastAsia="SimSun" w:cs="Times New Roman"/>
                <w:szCs w:val="24"/>
              </w:rPr>
              <w:t xml:space="preserve"> trước khi lưu.</w:t>
            </w:r>
          </w:p>
        </w:tc>
        <w:tc>
          <w:tcPr>
            <w:tcW w:w="6124" w:type="dxa"/>
            <w:tcBorders>
              <w:top w:val="single" w:color="auto" w:sz="6" w:space="0"/>
              <w:left w:val="single" w:color="auto" w:sz="6" w:space="0"/>
              <w:bottom w:val="single" w:color="auto" w:sz="6" w:space="0"/>
              <w:right w:val="single" w:color="auto" w:sz="6" w:space="0"/>
            </w:tcBorders>
            <w:shd w:val="clear" w:color="auto" w:fill="CAE6A8"/>
          </w:tcPr>
          <w:p w14:paraId="692133D2">
            <w:pPr>
              <w:jc w:val="center"/>
              <w:rPr>
                <w:rFonts w:eastAsia="SimSun" w:cs="Times New Roman"/>
                <w:szCs w:val="24"/>
              </w:rPr>
            </w:pPr>
          </w:p>
        </w:tc>
      </w:tr>
      <w:tr w14:paraId="536ABA91">
        <w:tblPrEx>
          <w:tblCellMar>
            <w:top w:w="0" w:type="dxa"/>
            <w:left w:w="0" w:type="dxa"/>
            <w:bottom w:w="0" w:type="dxa"/>
            <w:right w:w="0" w:type="dxa"/>
          </w:tblCellMar>
        </w:tblPrEx>
        <w:trPr>
          <w:trHeight w:val="864" w:hRule="atLeast"/>
          <w:tblCellSpacing w:w="15" w:type="dxa"/>
        </w:trPr>
        <w:tc>
          <w:tcPr>
            <w:tcW w:w="90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BFD325E">
            <w:pPr>
              <w:jc w:val="center"/>
              <w:rPr>
                <w:rFonts w:cs="Times New Roman"/>
              </w:rPr>
            </w:pPr>
            <w:r>
              <w:rPr>
                <w:rFonts w:cs="Times New Roman"/>
              </w:rPr>
              <w:t>2</w:t>
            </w:r>
          </w:p>
        </w:tc>
        <w:tc>
          <w:tcPr>
            <w:tcW w:w="157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B8206E1">
            <w:pPr>
              <w:jc w:val="center"/>
              <w:rPr>
                <w:rFonts w:cs="Times New Roman"/>
              </w:rPr>
            </w:pPr>
            <w:r>
              <w:rPr>
                <w:rFonts w:cs="Times New Roman"/>
              </w:rPr>
              <w:t>Đăng nhập</w:t>
            </w:r>
          </w:p>
        </w:tc>
        <w:tc>
          <w:tcPr>
            <w:tcW w:w="1234"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64ED190">
            <w:pPr>
              <w:jc w:val="center"/>
              <w:rPr>
                <w:rFonts w:cs="Times New Roman"/>
              </w:rPr>
            </w:pPr>
            <w:r>
              <w:rPr>
                <w:rFonts w:cs="Times New Roman"/>
              </w:rPr>
              <w:t>Tra cứu</w:t>
            </w:r>
          </w:p>
        </w:tc>
        <w:tc>
          <w:tcPr>
            <w:tcW w:w="1213"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8CA4366">
            <w:pPr>
              <w:jc w:val="center"/>
              <w:rPr>
                <w:rFonts w:cs="Times New Roman"/>
              </w:rPr>
            </w:pPr>
            <w:r>
              <w:rPr>
                <w:rFonts w:cs="Times New Roman"/>
              </w:rPr>
              <w:t>ND_QĐ 2</w:t>
            </w:r>
          </w:p>
        </w:tc>
        <w:tc>
          <w:tcPr>
            <w:tcW w:w="1456"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28881D6">
            <w:pPr>
              <w:jc w:val="center"/>
              <w:rPr>
                <w:rFonts w:cs="Times New Roman"/>
              </w:rPr>
            </w:pPr>
            <w:r>
              <w:rPr>
                <w:rFonts w:cs="Times New Roman"/>
              </w:rPr>
              <w:t>ND_BM 2</w:t>
            </w:r>
          </w:p>
        </w:tc>
        <w:tc>
          <w:tcPr>
            <w:tcW w:w="5190"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8FD2B15">
            <w:pPr>
              <w:jc w:val="center"/>
              <w:rPr>
                <w:rFonts w:eastAsia="SimSun" w:cs="Times New Roman"/>
                <w:szCs w:val="24"/>
                <w:lang w:val="vi-VN"/>
              </w:rPr>
            </w:pPr>
            <w:r>
              <w:rPr>
                <w:rFonts w:eastAsia="SimSun" w:cs="Times New Roman"/>
                <w:szCs w:val="24"/>
              </w:rPr>
              <w:t>Xác thực thông tin đăng nhập, trả về JWT Token và chuyển đến màn hình chính.</w:t>
            </w:r>
            <w:r>
              <w:rPr>
                <w:rFonts w:eastAsia="SimSun" w:cs="Times New Roman"/>
                <w:szCs w:val="24"/>
                <w:lang w:val="vi-VN"/>
              </w:rPr>
              <w:t xml:space="preserve"> ( tên đăng nhập và email đều có thể dùng để đăng nhập )</w:t>
            </w:r>
          </w:p>
        </w:tc>
        <w:tc>
          <w:tcPr>
            <w:tcW w:w="6124" w:type="dxa"/>
            <w:tcBorders>
              <w:top w:val="single" w:color="auto" w:sz="6" w:space="0"/>
              <w:left w:val="single" w:color="auto" w:sz="6" w:space="0"/>
              <w:bottom w:val="single" w:color="auto" w:sz="6" w:space="0"/>
              <w:right w:val="single" w:color="auto" w:sz="6" w:space="0"/>
            </w:tcBorders>
          </w:tcPr>
          <w:p w14:paraId="2B8ADC15">
            <w:pPr>
              <w:jc w:val="center"/>
              <w:rPr>
                <w:rFonts w:eastAsia="SimSun" w:cs="Times New Roman"/>
                <w:szCs w:val="24"/>
              </w:rPr>
            </w:pPr>
          </w:p>
        </w:tc>
      </w:tr>
      <w:tr w14:paraId="1F657B8D">
        <w:tblPrEx>
          <w:tblCellMar>
            <w:top w:w="0" w:type="dxa"/>
            <w:left w:w="0" w:type="dxa"/>
            <w:bottom w:w="0" w:type="dxa"/>
            <w:right w:w="0" w:type="dxa"/>
          </w:tblCellMar>
        </w:tblPrEx>
        <w:trPr>
          <w:tblCellSpacing w:w="15" w:type="dxa"/>
        </w:trPr>
        <w:tc>
          <w:tcPr>
            <w:tcW w:w="90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408422C5">
            <w:pPr>
              <w:jc w:val="center"/>
              <w:rPr>
                <w:rFonts w:cs="Times New Roman"/>
                <w:lang w:val="vi-VN"/>
              </w:rPr>
            </w:pPr>
            <w:r>
              <w:rPr>
                <w:rFonts w:cs="Times New Roman"/>
                <w:lang w:val="vi-VN"/>
              </w:rPr>
              <w:t xml:space="preserve">3 </w:t>
            </w:r>
          </w:p>
        </w:tc>
        <w:tc>
          <w:tcPr>
            <w:tcW w:w="157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2836AE18">
            <w:pPr>
              <w:jc w:val="center"/>
              <w:rPr>
                <w:rFonts w:cs="Times New Roman"/>
              </w:rPr>
            </w:pPr>
            <w:r>
              <w:rPr>
                <w:rFonts w:cs="Times New Roman"/>
              </w:rPr>
              <w:t>Khôi phục mật khẩu</w:t>
            </w:r>
          </w:p>
        </w:tc>
        <w:tc>
          <w:tcPr>
            <w:tcW w:w="1234"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54C18FFB">
            <w:pPr>
              <w:jc w:val="center"/>
              <w:rPr>
                <w:rFonts w:cs="Times New Roman"/>
              </w:rPr>
            </w:pPr>
            <w:r>
              <w:rPr>
                <w:rFonts w:cs="Times New Roman"/>
              </w:rPr>
              <w:t>Lưu trữ</w:t>
            </w:r>
          </w:p>
        </w:tc>
        <w:tc>
          <w:tcPr>
            <w:tcW w:w="1213"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20BD720B">
            <w:pPr>
              <w:jc w:val="center"/>
              <w:rPr>
                <w:rFonts w:cs="Times New Roman"/>
              </w:rPr>
            </w:pPr>
            <w:r>
              <w:rPr>
                <w:rFonts w:cs="Times New Roman"/>
              </w:rPr>
              <w:t>ND_QĐ 3</w:t>
            </w:r>
          </w:p>
        </w:tc>
        <w:tc>
          <w:tcPr>
            <w:tcW w:w="1456"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1ECCCC04">
            <w:pPr>
              <w:jc w:val="center"/>
              <w:rPr>
                <w:rFonts w:cs="Times New Roman"/>
              </w:rPr>
            </w:pPr>
            <w:r>
              <w:rPr>
                <w:rFonts w:cs="Times New Roman"/>
              </w:rPr>
              <w:t>ND_BM 3</w:t>
            </w:r>
          </w:p>
        </w:tc>
        <w:tc>
          <w:tcPr>
            <w:tcW w:w="519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31BB7BE3">
            <w:pPr>
              <w:jc w:val="center"/>
              <w:rPr>
                <w:rFonts w:eastAsia="SimSun" w:cs="Times New Roman"/>
                <w:szCs w:val="24"/>
              </w:rPr>
            </w:pPr>
            <w:r>
              <w:rPr>
                <w:rFonts w:eastAsia="SimSun" w:cs="Times New Roman"/>
                <w:szCs w:val="24"/>
              </w:rPr>
              <w:t>Người học</w:t>
            </w:r>
            <w:r>
              <w:rPr>
                <w:rFonts w:eastAsia="SimSun" w:cs="Times New Roman"/>
                <w:szCs w:val="24"/>
                <w:lang w:val="vi-VN"/>
              </w:rPr>
              <w:t xml:space="preserve"> </w:t>
            </w:r>
            <w:r>
              <w:rPr>
                <w:rFonts w:eastAsia="SimSun" w:cs="Times New Roman"/>
                <w:szCs w:val="24"/>
              </w:rPr>
              <w:t xml:space="preserve">nhập email. </w:t>
            </w:r>
          </w:p>
          <w:p w14:paraId="299A4C15">
            <w:pPr>
              <w:jc w:val="center"/>
              <w:rPr>
                <w:rFonts w:eastAsia="SimSun" w:cs="Times New Roman"/>
                <w:szCs w:val="24"/>
                <w:lang w:val="vi-VN"/>
              </w:rPr>
            </w:pPr>
            <w:r>
              <w:rPr>
                <w:rFonts w:eastAsia="SimSun" w:cs="Times New Roman"/>
                <w:szCs w:val="24"/>
              </w:rPr>
              <w:t>Hệ thống hỗ trợ giao diện gửi OTP qua email . Nhập</w:t>
            </w:r>
            <w:r>
              <w:rPr>
                <w:rFonts w:eastAsia="SimSun" w:cs="Times New Roman"/>
                <w:szCs w:val="24"/>
                <w:lang w:val="vi-VN"/>
              </w:rPr>
              <w:t xml:space="preserve"> OTP rồi mới được phép đổi pass</w:t>
            </w:r>
          </w:p>
        </w:tc>
        <w:tc>
          <w:tcPr>
            <w:tcW w:w="6124" w:type="dxa"/>
            <w:tcBorders>
              <w:top w:val="single" w:color="auto" w:sz="6" w:space="0"/>
              <w:left w:val="single" w:color="auto" w:sz="6" w:space="0"/>
              <w:bottom w:val="single" w:color="auto" w:sz="6" w:space="0"/>
              <w:right w:val="single" w:color="auto" w:sz="6" w:space="0"/>
            </w:tcBorders>
            <w:shd w:val="clear" w:color="auto" w:fill="CAE6A8"/>
          </w:tcPr>
          <w:p w14:paraId="23E87E0F">
            <w:pPr>
              <w:jc w:val="center"/>
              <w:rPr>
                <w:rFonts w:eastAsia="SimSun" w:cs="Times New Roman"/>
                <w:szCs w:val="24"/>
              </w:rPr>
            </w:pPr>
          </w:p>
        </w:tc>
      </w:tr>
      <w:tr w14:paraId="5F75449D">
        <w:tblPrEx>
          <w:tblCellMar>
            <w:top w:w="0" w:type="dxa"/>
            <w:left w:w="0" w:type="dxa"/>
            <w:bottom w:w="0" w:type="dxa"/>
            <w:right w:w="0" w:type="dxa"/>
          </w:tblCellMar>
        </w:tblPrEx>
        <w:trPr>
          <w:tblCellSpacing w:w="15" w:type="dxa"/>
        </w:trPr>
        <w:tc>
          <w:tcPr>
            <w:tcW w:w="90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3419EDD">
            <w:pPr>
              <w:jc w:val="center"/>
              <w:rPr>
                <w:rFonts w:cs="Times New Roman"/>
              </w:rPr>
            </w:pPr>
            <w:r>
              <w:rPr>
                <w:rFonts w:cs="Times New Roman"/>
              </w:rPr>
              <w:t>4</w:t>
            </w:r>
          </w:p>
        </w:tc>
        <w:tc>
          <w:tcPr>
            <w:tcW w:w="157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7783CD1">
            <w:pPr>
              <w:jc w:val="center"/>
              <w:rPr>
                <w:rFonts w:cs="Times New Roman"/>
              </w:rPr>
            </w:pPr>
            <w:r>
              <w:rPr>
                <w:rFonts w:cs="Times New Roman"/>
              </w:rPr>
              <w:t>Xem thông tin cá nhân</w:t>
            </w:r>
          </w:p>
        </w:tc>
        <w:tc>
          <w:tcPr>
            <w:tcW w:w="1234"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AC20CC8">
            <w:pPr>
              <w:jc w:val="center"/>
              <w:rPr>
                <w:rFonts w:cs="Times New Roman"/>
              </w:rPr>
            </w:pPr>
            <w:r>
              <w:rPr>
                <w:rFonts w:cs="Times New Roman"/>
              </w:rPr>
              <w:t>Tra cứu</w:t>
            </w:r>
          </w:p>
        </w:tc>
        <w:tc>
          <w:tcPr>
            <w:tcW w:w="1213"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1713790">
            <w:pPr>
              <w:jc w:val="center"/>
              <w:rPr>
                <w:rFonts w:cs="Times New Roman"/>
              </w:rPr>
            </w:pPr>
            <w:r>
              <w:rPr>
                <w:rFonts w:cs="Times New Roman"/>
              </w:rPr>
              <w:t>ND_QĐ 4</w:t>
            </w:r>
          </w:p>
        </w:tc>
        <w:tc>
          <w:tcPr>
            <w:tcW w:w="1456"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F6D6029">
            <w:pPr>
              <w:jc w:val="center"/>
              <w:rPr>
                <w:rFonts w:cs="Times New Roman"/>
              </w:rPr>
            </w:pPr>
            <w:r>
              <w:rPr>
                <w:rFonts w:cs="Times New Roman"/>
              </w:rPr>
              <w:t>ND_BM 4</w:t>
            </w:r>
          </w:p>
        </w:tc>
        <w:tc>
          <w:tcPr>
            <w:tcW w:w="5190"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120EDE5D">
            <w:pPr>
              <w:jc w:val="center"/>
              <w:rPr>
                <w:rFonts w:eastAsia="SimSun" w:cs="Times New Roman"/>
                <w:szCs w:val="24"/>
                <w:lang w:val="vi-VN"/>
              </w:rPr>
            </w:pPr>
            <w:r>
              <w:rPr>
                <w:rFonts w:eastAsia="SimSun" w:cs="Times New Roman"/>
                <w:szCs w:val="24"/>
              </w:rPr>
              <w:t>Hiển thị thông tin tài khoản của người học</w:t>
            </w:r>
            <w:r>
              <w:rPr>
                <w:rFonts w:eastAsia="SimSun" w:cs="Times New Roman"/>
                <w:szCs w:val="24"/>
                <w:lang w:val="vi-VN"/>
              </w:rPr>
              <w:t xml:space="preserve">: </w:t>
            </w:r>
            <w:r>
              <w:rPr>
                <w:rFonts w:eastAsia="SimSun" w:cs="Times New Roman"/>
                <w:szCs w:val="24"/>
              </w:rPr>
              <w:t>Cấp độ,</w:t>
            </w:r>
            <w:r>
              <w:rPr>
                <w:rFonts w:eastAsia="SimSun" w:cs="Times New Roman"/>
                <w:szCs w:val="24"/>
                <w:lang w:val="vi-VN"/>
              </w:rPr>
              <w:t xml:space="preserve"> kinh nghiệm</w:t>
            </w:r>
            <w:r>
              <w:rPr>
                <w:rFonts w:eastAsia="SimSun" w:cs="Times New Roman"/>
                <w:szCs w:val="24"/>
              </w:rPr>
              <w:t xml:space="preserve"> hiện tại, Số dư xu</w:t>
            </w:r>
            <w:r>
              <w:rPr>
                <w:rFonts w:eastAsia="SimSun" w:cs="Times New Roman"/>
                <w:szCs w:val="24"/>
                <w:lang w:val="vi-VN"/>
              </w:rPr>
              <w:t>,</w:t>
            </w:r>
            <w:r>
              <w:rPr>
                <w:rFonts w:eastAsia="SimSun" w:cs="Times New Roman"/>
                <w:szCs w:val="24"/>
              </w:rPr>
              <w:t xml:space="preserve"> điểm xếp hạng, khung viền và Ảnh đại diện đang trang bị.</w:t>
            </w:r>
          </w:p>
        </w:tc>
        <w:tc>
          <w:tcPr>
            <w:tcW w:w="6124" w:type="dxa"/>
            <w:tcBorders>
              <w:top w:val="single" w:color="auto" w:sz="6" w:space="0"/>
              <w:left w:val="single" w:color="auto" w:sz="6" w:space="0"/>
              <w:bottom w:val="single" w:color="auto" w:sz="6" w:space="0"/>
              <w:right w:val="single" w:color="auto" w:sz="6" w:space="0"/>
            </w:tcBorders>
          </w:tcPr>
          <w:p w14:paraId="0217F6E2">
            <w:pPr>
              <w:jc w:val="center"/>
              <w:rPr>
                <w:rFonts w:eastAsia="SimSun" w:cs="Times New Roman"/>
                <w:szCs w:val="24"/>
              </w:rPr>
            </w:pPr>
          </w:p>
        </w:tc>
      </w:tr>
      <w:tr w14:paraId="0EDEFBAC">
        <w:tblPrEx>
          <w:tblCellMar>
            <w:top w:w="0" w:type="dxa"/>
            <w:left w:w="0" w:type="dxa"/>
            <w:bottom w:w="0" w:type="dxa"/>
            <w:right w:w="0" w:type="dxa"/>
          </w:tblCellMar>
        </w:tblPrEx>
        <w:trPr>
          <w:trHeight w:val="1593" w:hRule="atLeast"/>
          <w:tblCellSpacing w:w="15" w:type="dxa"/>
        </w:trPr>
        <w:tc>
          <w:tcPr>
            <w:tcW w:w="90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30D62908">
            <w:pPr>
              <w:jc w:val="center"/>
              <w:rPr>
                <w:rFonts w:cs="Times New Roman"/>
              </w:rPr>
            </w:pPr>
            <w:r>
              <w:rPr>
                <w:rFonts w:cs="Times New Roman"/>
              </w:rPr>
              <w:t>5</w:t>
            </w:r>
          </w:p>
        </w:tc>
        <w:tc>
          <w:tcPr>
            <w:tcW w:w="157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22F0E443">
            <w:pPr>
              <w:jc w:val="center"/>
              <w:rPr>
                <w:rFonts w:cs="Times New Roman"/>
              </w:rPr>
            </w:pPr>
            <w:r>
              <w:rPr>
                <w:rFonts w:cs="Times New Roman"/>
              </w:rPr>
              <w:t>Cập nhật thông tin cá nhân</w:t>
            </w:r>
          </w:p>
        </w:tc>
        <w:tc>
          <w:tcPr>
            <w:tcW w:w="1234"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0E719557">
            <w:pPr>
              <w:jc w:val="center"/>
              <w:rPr>
                <w:rFonts w:cs="Times New Roman"/>
              </w:rPr>
            </w:pPr>
            <w:r>
              <w:rPr>
                <w:rFonts w:cs="Times New Roman"/>
              </w:rPr>
              <w:t>Lưu trữ</w:t>
            </w:r>
          </w:p>
        </w:tc>
        <w:tc>
          <w:tcPr>
            <w:tcW w:w="1213"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367AEA85">
            <w:pPr>
              <w:jc w:val="center"/>
              <w:rPr>
                <w:rFonts w:cs="Times New Roman"/>
              </w:rPr>
            </w:pPr>
            <w:r>
              <w:rPr>
                <w:rFonts w:cs="Times New Roman"/>
              </w:rPr>
              <w:t>ND_QĐ 5</w:t>
            </w:r>
          </w:p>
        </w:tc>
        <w:tc>
          <w:tcPr>
            <w:tcW w:w="1456"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2483C7D6">
            <w:pPr>
              <w:jc w:val="center"/>
              <w:rPr>
                <w:rFonts w:cs="Times New Roman"/>
              </w:rPr>
            </w:pPr>
            <w:r>
              <w:rPr>
                <w:rFonts w:cs="Times New Roman"/>
              </w:rPr>
              <w:t>ND_BM 5</w:t>
            </w:r>
          </w:p>
        </w:tc>
        <w:tc>
          <w:tcPr>
            <w:tcW w:w="519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6E961636">
            <w:pPr>
              <w:jc w:val="center"/>
              <w:rPr>
                <w:rFonts w:eastAsia="SimSun" w:cs="Times New Roman"/>
                <w:szCs w:val="24"/>
                <w:lang w:val="vi-VN"/>
              </w:rPr>
            </w:pPr>
            <w:r>
              <w:rPr>
                <w:rFonts w:eastAsia="SimSun" w:cs="Times New Roman"/>
                <w:szCs w:val="24"/>
              </w:rPr>
              <w:t>Cho phép người học chỉnh sửa thông tin cá nhân: Chỉ cho đổi tên</w:t>
            </w:r>
            <w:r>
              <w:rPr>
                <w:rFonts w:eastAsia="SimSun" w:cs="Times New Roman"/>
                <w:szCs w:val="24"/>
                <w:lang w:val="vi-VN"/>
              </w:rPr>
              <w:t xml:space="preserve">, </w:t>
            </w:r>
            <w:r>
              <w:rPr>
                <w:rFonts w:eastAsia="SimSun" w:cs="Times New Roman"/>
                <w:szCs w:val="24"/>
              </w:rPr>
              <w:t>ảnh đại diện, Khung viền. Không cho phép tự ý đổi tên</w:t>
            </w:r>
            <w:r>
              <w:rPr>
                <w:rFonts w:eastAsia="SimSun" w:cs="Times New Roman"/>
                <w:szCs w:val="24"/>
                <w:lang w:val="vi-VN"/>
              </w:rPr>
              <w:t xml:space="preserve"> đăng nhập </w:t>
            </w:r>
            <w:r>
              <w:rPr>
                <w:rFonts w:eastAsia="SimSun" w:cs="Times New Roman"/>
                <w:szCs w:val="24"/>
              </w:rPr>
              <w:t>và Email để đảm bảo tính toàn vẹn cơ sở dữ liệu.</w:t>
            </w:r>
          </w:p>
        </w:tc>
        <w:tc>
          <w:tcPr>
            <w:tcW w:w="6124" w:type="dxa"/>
            <w:tcBorders>
              <w:top w:val="single" w:color="auto" w:sz="6" w:space="0"/>
              <w:left w:val="single" w:color="auto" w:sz="6" w:space="0"/>
              <w:bottom w:val="single" w:color="auto" w:sz="6" w:space="0"/>
              <w:right w:val="single" w:color="auto" w:sz="6" w:space="0"/>
            </w:tcBorders>
            <w:shd w:val="clear" w:color="auto" w:fill="CAE6A8"/>
          </w:tcPr>
          <w:p w14:paraId="43DC741F">
            <w:pPr>
              <w:jc w:val="center"/>
              <w:rPr>
                <w:rFonts w:eastAsia="SimSun" w:cs="Times New Roman"/>
                <w:szCs w:val="24"/>
              </w:rPr>
            </w:pPr>
          </w:p>
        </w:tc>
      </w:tr>
    </w:tbl>
    <w:p w14:paraId="60158043">
      <w:r>
        <w:br w:type="page"/>
      </w:r>
    </w:p>
    <w:tbl>
      <w:tblPr>
        <w:tblStyle w:val="12"/>
        <w:tblW w:w="11687" w:type="dxa"/>
        <w:tblCellSpacing w:w="15" w:type="dxa"/>
        <w:tblInd w:w="-1070" w:type="dxa"/>
        <w:tblLayout w:type="fixed"/>
        <w:tblCellMar>
          <w:top w:w="0" w:type="dxa"/>
          <w:left w:w="0" w:type="dxa"/>
          <w:bottom w:w="0" w:type="dxa"/>
          <w:right w:w="0" w:type="dxa"/>
        </w:tblCellMar>
      </w:tblPr>
      <w:tblGrid>
        <w:gridCol w:w="915"/>
        <w:gridCol w:w="1544"/>
        <w:gridCol w:w="1215"/>
        <w:gridCol w:w="1195"/>
        <w:gridCol w:w="1256"/>
        <w:gridCol w:w="5562"/>
      </w:tblGrid>
      <w:tr w14:paraId="43237371">
        <w:tblPrEx>
          <w:tblCellMar>
            <w:top w:w="0" w:type="dxa"/>
            <w:left w:w="0" w:type="dxa"/>
            <w:bottom w:w="0" w:type="dxa"/>
            <w:right w:w="0" w:type="dxa"/>
          </w:tblCellMar>
        </w:tblPrEx>
        <w:trPr>
          <w:trHeight w:val="5079" w:hRule="atLeast"/>
          <w:tblCellSpacing w:w="15" w:type="dxa"/>
        </w:trPr>
        <w:tc>
          <w:tcPr>
            <w:tcW w:w="87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B69B83F">
            <w:pPr>
              <w:jc w:val="center"/>
              <w:rPr>
                <w:rFonts w:cs="Times New Roman"/>
              </w:rPr>
            </w:pPr>
            <w:r>
              <w:rPr>
                <w:rFonts w:cs="Times New Roman"/>
              </w:rPr>
              <w:t>6</w:t>
            </w:r>
          </w:p>
        </w:tc>
        <w:tc>
          <w:tcPr>
            <w:tcW w:w="1514"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1CE1CA8">
            <w:pPr>
              <w:jc w:val="center"/>
              <w:rPr>
                <w:rFonts w:cs="Times New Roman"/>
              </w:rPr>
            </w:pPr>
            <w:r>
              <w:rPr>
                <w:rFonts w:cs="Times New Roman"/>
              </w:rPr>
              <w:t xml:space="preserve">Học từ vựng </w:t>
            </w:r>
            <w:r>
              <w:rPr>
                <w:rFonts w:eastAsia="SimSun" w:cs="Times New Roman"/>
                <w:szCs w:val="24"/>
              </w:rPr>
              <w:t>học</w:t>
            </w:r>
          </w:p>
        </w:tc>
        <w:tc>
          <w:tcPr>
            <w:tcW w:w="1185"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B2E35B8">
            <w:pPr>
              <w:jc w:val="center"/>
              <w:rPr>
                <w:rFonts w:cs="Times New Roman"/>
              </w:rPr>
            </w:pPr>
            <w:r>
              <w:rPr>
                <w:rFonts w:cs="Times New Roman"/>
              </w:rPr>
              <w:t>Lưu trữ</w:t>
            </w:r>
          </w:p>
        </w:tc>
        <w:tc>
          <w:tcPr>
            <w:tcW w:w="1165"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6CFA1C5">
            <w:pPr>
              <w:jc w:val="center"/>
              <w:rPr>
                <w:rFonts w:cs="Times New Roman"/>
              </w:rPr>
            </w:pPr>
            <w:r>
              <w:rPr>
                <w:rFonts w:cs="Times New Roman"/>
              </w:rPr>
              <w:t>ND_QĐ 6</w:t>
            </w:r>
          </w:p>
        </w:tc>
        <w:tc>
          <w:tcPr>
            <w:tcW w:w="1226"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67DD8CE">
            <w:pPr>
              <w:jc w:val="center"/>
              <w:rPr>
                <w:rFonts w:cs="Times New Roman"/>
              </w:rPr>
            </w:pPr>
            <w:r>
              <w:rPr>
                <w:rFonts w:cs="Times New Roman"/>
              </w:rPr>
              <w:t>ND_BM 6</w:t>
            </w:r>
          </w:p>
        </w:tc>
        <w:tc>
          <w:tcPr>
            <w:tcW w:w="5517"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54F359A9">
            <w:pPr>
              <w:jc w:val="center"/>
              <w:rPr>
                <w:rFonts w:eastAsia="SimSun"/>
              </w:rPr>
            </w:pPr>
            <w:r>
              <w:rPr>
                <w:rFonts w:eastAsia="SimSun" w:cs="Times New Roman"/>
                <w:szCs w:val="24"/>
              </w:rPr>
              <w:t>Giao diện flashcard (lật thẻ). Một mặt sẽ là hình ảnh minh họa và tiếng Anh, sau khi ấn vào nó sẽ lật qua mặt sau chứa nghĩa của từ đó và cùng lúc đọc từ đấy bằng tiếng Anh.</w:t>
            </w:r>
          </w:p>
          <w:p w14:paraId="16C387EE">
            <w:pPr>
              <w:jc w:val="center"/>
              <w:rPr>
                <w:rFonts w:eastAsia="SimSun" w:cs="Times New Roman"/>
                <w:szCs w:val="24"/>
              </w:rPr>
            </w:pPr>
            <w:r>
              <w:rPr>
                <w:rFonts w:eastAsia="SimSun" w:cs="Times New Roman"/>
                <w:szCs w:val="24"/>
              </w:rPr>
              <w:t>Có bộ từ vựng để chọn và học theo chủ đề và trình độ.</w:t>
            </w:r>
          </w:p>
          <w:p w14:paraId="66427FA3">
            <w:pPr>
              <w:jc w:val="center"/>
              <w:rPr>
                <w:rFonts w:eastAsia="SimSun" w:cs="Times New Roman"/>
                <w:szCs w:val="24"/>
              </w:rPr>
            </w:pPr>
            <w:r>
              <w:rPr>
                <w:rFonts w:eastAsia="SimSun" w:cs="Times New Roman"/>
                <w:szCs w:val="24"/>
              </w:rPr>
              <w:t xml:space="preserve">Có nút Next/Previous và “Đã nhớ”. </w:t>
            </w:r>
          </w:p>
          <w:p w14:paraId="202789AD">
            <w:pPr>
              <w:jc w:val="center"/>
              <w:rPr>
                <w:rFonts w:eastAsia="SimSun" w:cs="Times New Roman"/>
                <w:szCs w:val="24"/>
              </w:rPr>
            </w:pPr>
            <w:r>
              <w:rPr>
                <w:rFonts w:eastAsia="SimSun" w:cs="Times New Roman"/>
                <w:szCs w:val="24"/>
              </w:rPr>
              <w:t>Khi người học thao tác thì cập nhật trạng thái (chưa học/đã học/đã nhớ) vào hệ thống theo từng ID của từ. Từ đã học sẽ được đưa vào trang ĐÃ HỌC để tiện xem lại (chỉ cần học 1 từ thì tính là đã học).</w:t>
            </w:r>
          </w:p>
          <w:p w14:paraId="27D9762F">
            <w:pPr>
              <w:jc w:val="center"/>
              <w:rPr>
                <w:rFonts w:eastAsia="SimSun"/>
              </w:rPr>
            </w:pPr>
            <w:r>
              <w:rPr>
                <w:rFonts w:eastAsia="SimSun" w:cs="Times New Roman"/>
                <w:szCs w:val="24"/>
              </w:rPr>
              <w:t>Hệ thống lưu tiến độ tự động.</w:t>
            </w:r>
          </w:p>
          <w:p w14:paraId="5C97B5B9">
            <w:pPr>
              <w:jc w:val="center"/>
              <w:rPr>
                <w:rFonts w:eastAsia="SimSun" w:cs="Times New Roman"/>
                <w:szCs w:val="24"/>
                <w:lang w:val="vi-VN"/>
              </w:rPr>
            </w:pPr>
            <w:r>
              <w:rPr>
                <w:rFonts w:eastAsia="SimSun" w:cs="Times New Roman"/>
                <w:szCs w:val="24"/>
              </w:rPr>
              <w:t>Mỗi câu xác nhận đã học thì sẽ cho 10 xu và 20 kinh</w:t>
            </w:r>
            <w:r>
              <w:rPr>
                <w:rFonts w:eastAsia="SimSun" w:cs="Times New Roman"/>
                <w:szCs w:val="24"/>
                <w:lang w:val="vi-VN"/>
              </w:rPr>
              <w:t xml:space="preserve"> nghiệm</w:t>
            </w:r>
            <w:r>
              <w:rPr>
                <w:rFonts w:eastAsia="SimSun" w:cs="Times New Roman"/>
                <w:szCs w:val="24"/>
              </w:rPr>
              <w:t xml:space="preserve"> sau khi kết thúc.</w:t>
            </w:r>
          </w:p>
        </w:tc>
      </w:tr>
      <w:tr w14:paraId="3C9F9FA8">
        <w:tblPrEx>
          <w:tblCellMar>
            <w:top w:w="0" w:type="dxa"/>
            <w:left w:w="0" w:type="dxa"/>
            <w:bottom w:w="0" w:type="dxa"/>
            <w:right w:w="0" w:type="dxa"/>
          </w:tblCellMar>
        </w:tblPrEx>
        <w:trPr>
          <w:trHeight w:val="5066" w:hRule="atLeast"/>
          <w:tblCellSpacing w:w="15" w:type="dxa"/>
        </w:trPr>
        <w:tc>
          <w:tcPr>
            <w:tcW w:w="87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42108BD8">
            <w:pPr>
              <w:jc w:val="center"/>
              <w:rPr>
                <w:rFonts w:cs="Times New Roman"/>
              </w:rPr>
            </w:pPr>
            <w:r>
              <w:rPr>
                <w:rFonts w:cs="Times New Roman"/>
              </w:rPr>
              <w:t>7</w:t>
            </w:r>
          </w:p>
        </w:tc>
        <w:tc>
          <w:tcPr>
            <w:tcW w:w="1514"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0FD1B67D">
            <w:pPr>
              <w:jc w:val="center"/>
              <w:rPr>
                <w:rFonts w:cs="Times New Roman"/>
              </w:rPr>
            </w:pPr>
            <w:r>
              <w:rPr>
                <w:rFonts w:cs="Times New Roman"/>
              </w:rPr>
              <w:t>Tham gia kiểm tra kiến thức (Solo Quiz)</w:t>
            </w:r>
          </w:p>
        </w:tc>
        <w:tc>
          <w:tcPr>
            <w:tcW w:w="1185"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7B5284CA">
            <w:pPr>
              <w:jc w:val="center"/>
              <w:rPr>
                <w:rFonts w:cs="Times New Roman"/>
              </w:rPr>
            </w:pPr>
            <w:r>
              <w:rPr>
                <w:rFonts w:cs="Times New Roman"/>
              </w:rPr>
              <w:t>Lập trình chức năng</w:t>
            </w:r>
          </w:p>
        </w:tc>
        <w:tc>
          <w:tcPr>
            <w:tcW w:w="1165"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27BD401B">
            <w:pPr>
              <w:jc w:val="center"/>
              <w:rPr>
                <w:rFonts w:cs="Times New Roman"/>
              </w:rPr>
            </w:pPr>
            <w:r>
              <w:rPr>
                <w:rFonts w:cs="Times New Roman"/>
              </w:rPr>
              <w:t>ND_QĐ 7</w:t>
            </w:r>
          </w:p>
        </w:tc>
        <w:tc>
          <w:tcPr>
            <w:tcW w:w="1226"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22511611">
            <w:pPr>
              <w:jc w:val="center"/>
              <w:rPr>
                <w:rFonts w:cs="Times New Roman"/>
              </w:rPr>
            </w:pPr>
            <w:r>
              <w:rPr>
                <w:rFonts w:cs="Times New Roman"/>
              </w:rPr>
              <w:t>ND_BM 7</w:t>
            </w:r>
          </w:p>
        </w:tc>
        <w:tc>
          <w:tcPr>
            <w:tcW w:w="551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3A88F8C0">
            <w:pPr>
              <w:jc w:val="center"/>
              <w:rPr>
                <w:rFonts w:eastAsia="SimSun" w:cs="Times New Roman"/>
                <w:szCs w:val="24"/>
                <w:lang w:val="vi-VN"/>
              </w:rPr>
            </w:pPr>
            <w:r>
              <w:rPr>
                <w:rFonts w:eastAsia="SimSun" w:cs="Times New Roman"/>
                <w:szCs w:val="24"/>
              </w:rPr>
              <w:t>Cho phép người học tham gia kiểm tra kiến thức trắc nghiệm (1 câu đúng, 3 câu sai) với các chế độ:</w:t>
            </w:r>
          </w:p>
          <w:p w14:paraId="5824F0A3">
            <w:pPr>
              <w:ind w:left="360"/>
              <w:rPr>
                <w:rFonts w:eastAsia="SimSun" w:cs="Times New Roman"/>
                <w:color w:val="FF0000"/>
                <w:szCs w:val="24"/>
                <w:lang w:val="vi-VN"/>
              </w:rPr>
            </w:pPr>
            <w:r>
              <w:rPr>
                <w:rFonts w:eastAsia="SimSun" w:cs="Times New Roman"/>
                <w:szCs w:val="24"/>
              </w:rPr>
              <w:t xml:space="preserve">Sinh tồn </w:t>
            </w:r>
            <w:r>
              <w:rPr>
                <w:rFonts w:eastAsia="SimSun" w:cs="Times New Roman"/>
                <w:szCs w:val="24"/>
                <w:lang w:val="vi-VN"/>
              </w:rPr>
              <w:t xml:space="preserve">( </w:t>
            </w:r>
            <w:r>
              <w:rPr>
                <w:rFonts w:eastAsia="SimSun" w:cs="Times New Roman"/>
                <w:szCs w:val="24"/>
              </w:rPr>
              <w:t>3 mạng)</w:t>
            </w:r>
            <w:r>
              <w:rPr>
                <w:rFonts w:eastAsia="SimSun" w:cs="Times New Roman"/>
                <w:szCs w:val="24"/>
                <w:lang w:val="vi-VN"/>
              </w:rPr>
              <w:t xml:space="preserve"> – hết mạng tính thua</w:t>
            </w:r>
          </w:p>
          <w:p w14:paraId="5BA88C8D">
            <w:pPr>
              <w:ind w:left="360"/>
              <w:rPr>
                <w:rFonts w:eastAsia="SimSun" w:cs="Times New Roman"/>
                <w:color w:val="FF0000"/>
                <w:szCs w:val="24"/>
              </w:rPr>
            </w:pPr>
            <w:r>
              <w:rPr>
                <w:rFonts w:eastAsia="SimSun" w:cs="Times New Roman"/>
                <w:szCs w:val="24"/>
              </w:rPr>
              <w:t>Nhanh (Quick 10 - trả lời 10 câu tính thời gian tăng dần)</w:t>
            </w:r>
            <w:r>
              <w:rPr>
                <w:rFonts w:eastAsia="SimSun" w:cs="Times New Roman"/>
                <w:szCs w:val="24"/>
                <w:lang w:val="vi-VN"/>
              </w:rPr>
              <w:t xml:space="preserve"> </w:t>
            </w:r>
          </w:p>
          <w:p w14:paraId="1BB80A00">
            <w:pPr>
              <w:ind w:left="360"/>
              <w:rPr>
                <w:rFonts w:eastAsia="SimSun" w:cs="Times New Roman"/>
                <w:color w:val="FF0000"/>
                <w:szCs w:val="24"/>
              </w:rPr>
            </w:pPr>
            <w:r>
              <w:rPr>
                <w:rFonts w:eastAsia="SimSun" w:cs="Times New Roman"/>
                <w:szCs w:val="24"/>
              </w:rPr>
              <w:t xml:space="preserve">Chạy đua (Time Rush - trả lời tối đa câu hỏi trong 60 giây đếm ngược tổng) </w:t>
            </w:r>
          </w:p>
          <w:p w14:paraId="6A133C48">
            <w:pPr>
              <w:ind w:left="360"/>
              <w:rPr>
                <w:rFonts w:eastAsia="SimSun" w:cs="Times New Roman"/>
                <w:color w:val="FF0000"/>
                <w:szCs w:val="24"/>
              </w:rPr>
            </w:pPr>
            <w:r>
              <w:rPr>
                <w:rFonts w:eastAsia="SimSun" w:cs="Times New Roman"/>
                <w:szCs w:val="24"/>
              </w:rPr>
              <w:t xml:space="preserve">Ôn tập (Review - ôn tập toàn bộ từ vựng thuộc bộ từ đã chọn). </w:t>
            </w:r>
          </w:p>
          <w:p w14:paraId="217FBDC3">
            <w:pPr>
              <w:ind w:left="360"/>
              <w:rPr>
                <w:rFonts w:eastAsia="SimSun" w:cs="Times New Roman"/>
                <w:color w:val="FF0000"/>
                <w:szCs w:val="24"/>
              </w:rPr>
            </w:pPr>
            <w:r>
              <w:rPr>
                <w:rFonts w:eastAsia="SimSun" w:cs="Times New Roman"/>
                <w:szCs w:val="24"/>
              </w:rPr>
              <w:t>Sau khi hoàn thành, hệ thống ghi nhận kết quả, hiển thị thống kê (số câu đúng, tổng điểm, xu</w:t>
            </w:r>
            <w:r>
              <w:rPr>
                <w:rFonts w:eastAsia="SimSun" w:cs="Times New Roman"/>
                <w:szCs w:val="24"/>
                <w:lang w:val="vi-VN"/>
              </w:rPr>
              <w:t xml:space="preserve">/kinh nghiệm </w:t>
            </w:r>
            <w:r>
              <w:rPr>
                <w:rFonts w:eastAsia="SimSun" w:cs="Times New Roman"/>
                <w:szCs w:val="24"/>
              </w:rPr>
              <w:t>nhận được) và cho phép xem lại chi tiết đúng/sai từng câu.</w:t>
            </w:r>
          </w:p>
        </w:tc>
      </w:tr>
    </w:tbl>
    <w:p w14:paraId="36A338A8">
      <w:r>
        <w:br w:type="page"/>
      </w:r>
    </w:p>
    <w:tbl>
      <w:tblPr>
        <w:tblStyle w:val="12"/>
        <w:tblW w:w="11825" w:type="dxa"/>
        <w:tblCellSpacing w:w="15" w:type="dxa"/>
        <w:tblInd w:w="-1070" w:type="dxa"/>
        <w:tblLayout w:type="fixed"/>
        <w:tblCellMar>
          <w:top w:w="0" w:type="dxa"/>
          <w:left w:w="0" w:type="dxa"/>
          <w:bottom w:w="0" w:type="dxa"/>
          <w:right w:w="0" w:type="dxa"/>
        </w:tblCellMar>
      </w:tblPr>
      <w:tblGrid>
        <w:gridCol w:w="926"/>
        <w:gridCol w:w="1563"/>
        <w:gridCol w:w="1229"/>
        <w:gridCol w:w="1209"/>
        <w:gridCol w:w="1271"/>
        <w:gridCol w:w="5627"/>
      </w:tblGrid>
      <w:tr w14:paraId="133E8CFC">
        <w:tblPrEx>
          <w:tblCellMar>
            <w:top w:w="0" w:type="dxa"/>
            <w:left w:w="0" w:type="dxa"/>
            <w:bottom w:w="0" w:type="dxa"/>
            <w:right w:w="0" w:type="dxa"/>
          </w:tblCellMar>
        </w:tblPrEx>
        <w:trPr>
          <w:trHeight w:val="1823" w:hRule="atLeast"/>
          <w:tblCellSpacing w:w="15" w:type="dxa"/>
        </w:trPr>
        <w:tc>
          <w:tcPr>
            <w:tcW w:w="88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2BCC440">
            <w:pPr>
              <w:jc w:val="center"/>
              <w:rPr>
                <w:rFonts w:cs="Times New Roman"/>
              </w:rPr>
            </w:pPr>
            <w:r>
              <w:rPr>
                <w:rFonts w:cs="Times New Roman"/>
              </w:rPr>
              <w:t>8</w:t>
            </w:r>
          </w:p>
        </w:tc>
        <w:tc>
          <w:tcPr>
            <w:tcW w:w="1533"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EC1AB62">
            <w:pPr>
              <w:jc w:val="center"/>
              <w:rPr>
                <w:rFonts w:cs="Times New Roman"/>
                <w:lang w:val="vi-VN"/>
              </w:rPr>
            </w:pPr>
            <w:r>
              <w:rPr>
                <w:rFonts w:cs="Times New Roman"/>
              </w:rPr>
              <w:t>Tham gia thi đấu</w:t>
            </w:r>
            <w:r>
              <w:rPr>
                <w:rFonts w:cs="Times New Roman"/>
                <w:lang w:val="vi-VN"/>
              </w:rPr>
              <w:t xml:space="preserve"> bot</w:t>
            </w:r>
          </w:p>
        </w:tc>
        <w:tc>
          <w:tcPr>
            <w:tcW w:w="1199"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6D8AA2A">
            <w:pPr>
              <w:jc w:val="center"/>
              <w:rPr>
                <w:rFonts w:cs="Times New Roman"/>
              </w:rPr>
            </w:pPr>
            <w:r>
              <w:rPr>
                <w:rFonts w:cs="Times New Roman"/>
              </w:rPr>
              <w:t>Lập trình chức năng</w:t>
            </w:r>
          </w:p>
        </w:tc>
        <w:tc>
          <w:tcPr>
            <w:tcW w:w="1179"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104E5BF">
            <w:pPr>
              <w:jc w:val="center"/>
              <w:rPr>
                <w:rFonts w:cs="Times New Roman"/>
              </w:rPr>
            </w:pPr>
            <w:r>
              <w:rPr>
                <w:rFonts w:cs="Times New Roman"/>
              </w:rPr>
              <w:t>ND_QĐ 8</w:t>
            </w:r>
          </w:p>
        </w:tc>
        <w:tc>
          <w:tcPr>
            <w:tcW w:w="124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3EEBE15">
            <w:pPr>
              <w:jc w:val="center"/>
              <w:rPr>
                <w:rFonts w:cs="Times New Roman"/>
              </w:rPr>
            </w:pPr>
            <w:r>
              <w:rPr>
                <w:rFonts w:cs="Times New Roman"/>
              </w:rPr>
              <w:t>ND_BM 8</w:t>
            </w:r>
          </w:p>
        </w:tc>
        <w:tc>
          <w:tcPr>
            <w:tcW w:w="5582"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7318A353">
            <w:pPr>
              <w:jc w:val="center"/>
              <w:rPr>
                <w:rFonts w:eastAsia="SimSun" w:cs="Times New Roman"/>
                <w:color w:val="000000" w:themeColor="text1"/>
                <w:szCs w:val="24"/>
                <w14:textFill>
                  <w14:solidFill>
                    <w14:schemeClr w14:val="tx1"/>
                  </w14:solidFill>
                </w14:textFill>
              </w:rPr>
            </w:pPr>
            <w:r>
              <w:rPr>
                <w:rFonts w:eastAsia="SimSun" w:cs="Times New Roman"/>
                <w:szCs w:val="24"/>
              </w:rPr>
              <w:t>Cho phép người học thi đấu trắc nghiệm từ vựng ngoại tuyến với BOT AI ở chế độ Casual để rèn luyện kiến thức. Mỗi bên có 100 HP, trả lời đúng nhanh nhất để trừ HP đối thủ, trả lời sai/hết giờ bị trừ 10 HP. Không áp dụng tính điểm xếp hạng để người học thoải mái ôn tập</w:t>
            </w:r>
            <w:r>
              <w:rPr>
                <w:rFonts w:eastAsia="SimSun" w:cs="Times New Roman"/>
                <w:i/>
                <w:iCs/>
                <w:szCs w:val="24"/>
              </w:rPr>
              <w:t>.</w:t>
            </w:r>
          </w:p>
        </w:tc>
      </w:tr>
      <w:tr w14:paraId="50C1245D">
        <w:tblPrEx>
          <w:tblCellMar>
            <w:top w:w="0" w:type="dxa"/>
            <w:left w:w="0" w:type="dxa"/>
            <w:bottom w:w="0" w:type="dxa"/>
            <w:right w:w="0" w:type="dxa"/>
          </w:tblCellMar>
        </w:tblPrEx>
        <w:trPr>
          <w:trHeight w:val="2556" w:hRule="atLeast"/>
          <w:tblCellSpacing w:w="15" w:type="dxa"/>
        </w:trPr>
        <w:tc>
          <w:tcPr>
            <w:tcW w:w="881"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61B34D54">
            <w:pPr>
              <w:jc w:val="center"/>
              <w:rPr>
                <w:rFonts w:cs="Times New Roman"/>
              </w:rPr>
            </w:pPr>
            <w:r>
              <w:rPr>
                <w:rFonts w:cs="Times New Roman"/>
              </w:rPr>
              <w:t>9</w:t>
            </w:r>
          </w:p>
        </w:tc>
        <w:tc>
          <w:tcPr>
            <w:tcW w:w="1533"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36AA68AE">
            <w:pPr>
              <w:jc w:val="center"/>
              <w:rPr>
                <w:rFonts w:cs="Times New Roman"/>
              </w:rPr>
            </w:pPr>
            <w:r>
              <w:rPr>
                <w:rFonts w:cs="Times New Roman"/>
              </w:rPr>
              <w:t>Mua vật phẩm</w:t>
            </w:r>
          </w:p>
        </w:tc>
        <w:tc>
          <w:tcPr>
            <w:tcW w:w="1199"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427EBAE5">
            <w:pPr>
              <w:jc w:val="center"/>
              <w:rPr>
                <w:rFonts w:cs="Times New Roman"/>
              </w:rPr>
            </w:pPr>
            <w:r>
              <w:rPr>
                <w:rFonts w:cs="Times New Roman"/>
              </w:rPr>
              <w:t>Lưu trữ</w:t>
            </w:r>
          </w:p>
        </w:tc>
        <w:tc>
          <w:tcPr>
            <w:tcW w:w="1179"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12D4BB4F">
            <w:pPr>
              <w:jc w:val="center"/>
              <w:rPr>
                <w:rFonts w:cs="Times New Roman"/>
              </w:rPr>
            </w:pPr>
            <w:r>
              <w:rPr>
                <w:rFonts w:cs="Times New Roman"/>
              </w:rPr>
              <w:t>ND_QĐ 9</w:t>
            </w:r>
          </w:p>
        </w:tc>
        <w:tc>
          <w:tcPr>
            <w:tcW w:w="1241"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0622908E">
            <w:pPr>
              <w:jc w:val="center"/>
              <w:rPr>
                <w:rFonts w:cs="Times New Roman"/>
              </w:rPr>
            </w:pPr>
            <w:r>
              <w:rPr>
                <w:rFonts w:cs="Times New Roman"/>
              </w:rPr>
              <w:t>ND_BM 9</w:t>
            </w:r>
          </w:p>
        </w:tc>
        <w:tc>
          <w:tcPr>
            <w:tcW w:w="5582"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77105CAB">
            <w:pPr>
              <w:jc w:val="center"/>
              <w:rPr>
                <w:rFonts w:eastAsia="SimSun" w:cs="Times New Roman"/>
                <w:szCs w:val="24"/>
              </w:rPr>
            </w:pPr>
            <w:r>
              <w:rPr>
                <w:rFonts w:eastAsia="SimSun" w:cs="Times New Roman"/>
                <w:szCs w:val="24"/>
              </w:rPr>
              <w:t xml:space="preserve">Hiển thị danh sách vật phẩm gồm: tên, giá  </w:t>
            </w:r>
          </w:p>
          <w:p w14:paraId="49BFF818">
            <w:pPr>
              <w:jc w:val="center"/>
              <w:rPr>
                <w:rFonts w:eastAsia="SimSun" w:cs="Times New Roman"/>
                <w:szCs w:val="24"/>
              </w:rPr>
            </w:pPr>
            <w:r>
              <w:rPr>
                <w:rFonts w:eastAsia="SimSun" w:cs="Times New Roman"/>
                <w:szCs w:val="24"/>
              </w:rPr>
              <w:t>Khi người dùng mua thì kiểm tra đủ xu, nếu đủ thì trừ xu</w:t>
            </w:r>
            <w:r>
              <w:rPr>
                <w:rFonts w:eastAsia="SimSun" w:cs="Times New Roman"/>
                <w:szCs w:val="24"/>
                <w:lang w:val="vi-VN"/>
              </w:rPr>
              <w:t xml:space="preserve"> </w:t>
            </w:r>
            <w:r>
              <w:rPr>
                <w:rFonts w:eastAsia="SimSun" w:cs="Times New Roman"/>
                <w:szCs w:val="24"/>
              </w:rPr>
              <w:t xml:space="preserve">và lưu giao dịch. </w:t>
            </w:r>
          </w:p>
          <w:p w14:paraId="649D80D1">
            <w:pPr>
              <w:jc w:val="center"/>
              <w:rPr>
                <w:rFonts w:eastAsia="SimSun" w:cs="Times New Roman"/>
                <w:szCs w:val="24"/>
              </w:rPr>
            </w:pPr>
            <w:r>
              <w:rPr>
                <w:rFonts w:eastAsia="SimSun" w:cs="Times New Roman"/>
                <w:szCs w:val="24"/>
              </w:rPr>
              <w:t>Giá các sản phẩm như sau (khung 200 xu, hiệu ứng 400 xu, ảnh</w:t>
            </w:r>
            <w:r>
              <w:rPr>
                <w:rFonts w:eastAsia="SimSun" w:cs="Times New Roman"/>
                <w:szCs w:val="24"/>
                <w:lang w:val="vi-VN"/>
              </w:rPr>
              <w:t xml:space="preserve"> đại diện </w:t>
            </w:r>
            <w:r>
              <w:rPr>
                <w:rFonts w:eastAsia="SimSun" w:cs="Times New Roman"/>
                <w:szCs w:val="24"/>
              </w:rPr>
              <w:t>1000 xu)</w:t>
            </w:r>
          </w:p>
          <w:p w14:paraId="0963B270">
            <w:pPr>
              <w:jc w:val="center"/>
              <w:rPr>
                <w:rFonts w:cs="Times New Roman"/>
              </w:rPr>
            </w:pPr>
            <w:r>
              <w:rPr>
                <w:rFonts w:eastAsia="SimSun" w:cs="Times New Roman"/>
                <w:szCs w:val="24"/>
              </w:rPr>
              <w:t>Không cho mua nếu không đủ xu, không hỗ trợ hoàn tác.</w:t>
            </w:r>
          </w:p>
        </w:tc>
      </w:tr>
    </w:tbl>
    <w:p w14:paraId="477BEF8F">
      <w:r>
        <w:br w:type="page"/>
      </w:r>
    </w:p>
    <w:tbl>
      <w:tblPr>
        <w:tblStyle w:val="12"/>
        <w:tblW w:w="11703" w:type="dxa"/>
        <w:tblCellSpacing w:w="15" w:type="dxa"/>
        <w:tblInd w:w="-1070" w:type="dxa"/>
        <w:tblLayout w:type="fixed"/>
        <w:tblCellMar>
          <w:top w:w="0" w:type="dxa"/>
          <w:left w:w="0" w:type="dxa"/>
          <w:bottom w:w="0" w:type="dxa"/>
          <w:right w:w="0" w:type="dxa"/>
        </w:tblCellMar>
      </w:tblPr>
      <w:tblGrid>
        <w:gridCol w:w="916"/>
        <w:gridCol w:w="1547"/>
        <w:gridCol w:w="1217"/>
        <w:gridCol w:w="1196"/>
        <w:gridCol w:w="1258"/>
        <w:gridCol w:w="5569"/>
      </w:tblGrid>
      <w:tr w14:paraId="42C138DE">
        <w:tblPrEx>
          <w:tblCellMar>
            <w:top w:w="0" w:type="dxa"/>
            <w:left w:w="0" w:type="dxa"/>
            <w:bottom w:w="0" w:type="dxa"/>
            <w:right w:w="0" w:type="dxa"/>
          </w:tblCellMar>
        </w:tblPrEx>
        <w:trPr>
          <w:trHeight w:val="2946" w:hRule="atLeast"/>
          <w:tblCellSpacing w:w="15" w:type="dxa"/>
        </w:trPr>
        <w:tc>
          <w:tcPr>
            <w:tcW w:w="8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C9CEE09">
            <w:pPr>
              <w:jc w:val="center"/>
              <w:rPr>
                <w:rFonts w:cs="Times New Roman"/>
              </w:rPr>
            </w:pPr>
            <w:r>
              <w:rPr>
                <w:rFonts w:cs="Times New Roman"/>
              </w:rPr>
              <w:t>10</w:t>
            </w:r>
          </w:p>
        </w:tc>
        <w:tc>
          <w:tcPr>
            <w:tcW w:w="151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B649879">
            <w:pPr>
              <w:jc w:val="center"/>
              <w:rPr>
                <w:rFonts w:cs="Times New Roman"/>
              </w:rPr>
            </w:pPr>
            <w:r>
              <w:rPr>
                <w:rFonts w:cs="Times New Roman"/>
              </w:rPr>
              <w:t>Làm nhiệm vụ và nhận thưởng theo ngày</w:t>
            </w:r>
          </w:p>
        </w:tc>
        <w:tc>
          <w:tcPr>
            <w:tcW w:w="118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D3A458D">
            <w:pPr>
              <w:jc w:val="center"/>
              <w:rPr>
                <w:rFonts w:cs="Times New Roman"/>
              </w:rPr>
            </w:pPr>
            <w:r>
              <w:rPr>
                <w:rFonts w:cs="Times New Roman"/>
              </w:rPr>
              <w:t>Tổng hợp, Lưu trữ</w:t>
            </w:r>
          </w:p>
        </w:tc>
        <w:tc>
          <w:tcPr>
            <w:tcW w:w="1166"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F8B2C21">
            <w:pPr>
              <w:jc w:val="center"/>
              <w:rPr>
                <w:rFonts w:cs="Times New Roman"/>
              </w:rPr>
            </w:pPr>
            <w:r>
              <w:rPr>
                <w:rFonts w:cs="Times New Roman"/>
              </w:rPr>
              <w:t>ND_QĐ 10</w:t>
            </w:r>
          </w:p>
        </w:tc>
        <w:tc>
          <w:tcPr>
            <w:tcW w:w="122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928DC35">
            <w:pPr>
              <w:jc w:val="center"/>
              <w:rPr>
                <w:rFonts w:cs="Times New Roman"/>
              </w:rPr>
            </w:pPr>
            <w:r>
              <w:rPr>
                <w:rFonts w:cs="Times New Roman"/>
              </w:rPr>
              <w:t>ND_BM 10</w:t>
            </w:r>
          </w:p>
        </w:tc>
        <w:tc>
          <w:tcPr>
            <w:tcW w:w="5524"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F94BE96">
            <w:pPr>
              <w:jc w:val="center"/>
              <w:rPr>
                <w:rFonts w:eastAsia="SimSun" w:cs="Times New Roman"/>
                <w:szCs w:val="24"/>
              </w:rPr>
            </w:pPr>
            <w:r>
              <w:rPr>
                <w:rFonts w:eastAsia="SimSun" w:cs="Times New Roman"/>
                <w:szCs w:val="24"/>
              </w:rPr>
              <w:t xml:space="preserve">Hiển thị danh sách nhiệm vụ gồm: tên nhiệm vụ, tiến độ (%), phần thưởng. </w:t>
            </w:r>
          </w:p>
          <w:p w14:paraId="48605875">
            <w:pPr>
              <w:jc w:val="center"/>
              <w:rPr>
                <w:rFonts w:eastAsia="SimSun" w:cs="Times New Roman"/>
                <w:szCs w:val="24"/>
              </w:rPr>
            </w:pPr>
            <w:r>
              <w:rPr>
                <w:rFonts w:eastAsia="SimSun" w:cs="Times New Roman"/>
                <w:szCs w:val="24"/>
              </w:rPr>
              <w:t>Khi hoàn thành thì cho phép nhận thưởng (50 xu</w:t>
            </w:r>
            <w:r>
              <w:rPr>
                <w:rFonts w:eastAsia="SimSun" w:cs="Times New Roman"/>
                <w:szCs w:val="24"/>
                <w:lang w:val="vi-VN"/>
              </w:rPr>
              <w:t xml:space="preserve">/kinh nghiệm </w:t>
            </w:r>
            <w:r>
              <w:rPr>
                <w:rFonts w:eastAsia="SimSun" w:cs="Times New Roman"/>
                <w:szCs w:val="24"/>
              </w:rPr>
              <w:t>cho nhiệm vụ dễ, 100 xu</w:t>
            </w:r>
            <w:r>
              <w:rPr>
                <w:rFonts w:eastAsia="SimSun" w:cs="Times New Roman"/>
                <w:szCs w:val="24"/>
                <w:lang w:val="vi-VN"/>
              </w:rPr>
              <w:t xml:space="preserve">/kinh nghiệm </w:t>
            </w:r>
            <w:r>
              <w:rPr>
                <w:rFonts w:eastAsia="SimSun" w:cs="Times New Roman"/>
                <w:szCs w:val="24"/>
              </w:rPr>
              <w:t>cho nhiệm vụ trung bình, 200 xu</w:t>
            </w:r>
            <w:r>
              <w:rPr>
                <w:rFonts w:eastAsia="SimSun" w:cs="Times New Roman"/>
                <w:szCs w:val="24"/>
                <w:lang w:val="vi-VN"/>
              </w:rPr>
              <w:t>/kinh nghiệm</w:t>
            </w:r>
            <w:r>
              <w:rPr>
                <w:rFonts w:eastAsia="SimSun" w:cs="Times New Roman"/>
                <w:szCs w:val="24"/>
              </w:rPr>
              <w:t xml:space="preserve"> cho nhiệm vụ khó). </w:t>
            </w:r>
          </w:p>
          <w:p w14:paraId="332E63C9">
            <w:pPr>
              <w:jc w:val="center"/>
              <w:rPr>
                <w:rFonts w:eastAsia="SimSun" w:cs="Times New Roman"/>
                <w:szCs w:val="24"/>
              </w:rPr>
            </w:pPr>
            <w:r>
              <w:rPr>
                <w:rFonts w:eastAsia="SimSun" w:cs="Times New Roman"/>
                <w:szCs w:val="24"/>
              </w:rPr>
              <w:t>Mỗi nhiệm vụ chỉ nhận 1 lần/ngày.</w:t>
            </w:r>
          </w:p>
          <w:p w14:paraId="15B6E359">
            <w:pPr>
              <w:jc w:val="center"/>
              <w:rPr>
                <w:rFonts w:eastAsia="SimSun" w:cs="Times New Roman"/>
                <w:szCs w:val="24"/>
              </w:rPr>
            </w:pPr>
            <w:r>
              <w:rPr>
                <w:rFonts w:eastAsia="SimSun" w:cs="Times New Roman"/>
                <w:szCs w:val="24"/>
              </w:rPr>
              <w:t xml:space="preserve">Mỗi ngày 1 bộ nhiệm vụ khác nhau </w:t>
            </w:r>
          </w:p>
          <w:p w14:paraId="243C9231">
            <w:pPr>
              <w:jc w:val="center"/>
              <w:rPr>
                <w:rFonts w:cs="Times New Roman"/>
              </w:rPr>
            </w:pPr>
            <w:r>
              <w:rPr>
                <w:rFonts w:eastAsia="SimSun" w:cs="Times New Roman"/>
                <w:szCs w:val="24"/>
              </w:rPr>
              <w:t>Hệ thống tự reset sau 24h.</w:t>
            </w:r>
          </w:p>
        </w:tc>
      </w:tr>
      <w:tr w14:paraId="604957F2">
        <w:tblPrEx>
          <w:tblCellMar>
            <w:top w:w="0" w:type="dxa"/>
            <w:left w:w="0" w:type="dxa"/>
            <w:bottom w:w="0" w:type="dxa"/>
            <w:right w:w="0" w:type="dxa"/>
          </w:tblCellMar>
        </w:tblPrEx>
        <w:trPr>
          <w:trHeight w:val="1452" w:hRule="atLeast"/>
          <w:tblCellSpacing w:w="15" w:type="dxa"/>
        </w:trPr>
        <w:tc>
          <w:tcPr>
            <w:tcW w:w="871"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214E1FB0">
            <w:pPr>
              <w:jc w:val="center"/>
              <w:rPr>
                <w:rFonts w:cs="Times New Roman"/>
              </w:rPr>
            </w:pPr>
            <w:r>
              <w:rPr>
                <w:rFonts w:cs="Times New Roman"/>
              </w:rPr>
              <w:t>11</w:t>
            </w:r>
          </w:p>
        </w:tc>
        <w:tc>
          <w:tcPr>
            <w:tcW w:w="151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4D226DCA">
            <w:pPr>
              <w:jc w:val="center"/>
              <w:rPr>
                <w:rFonts w:cs="Times New Roman"/>
              </w:rPr>
            </w:pPr>
            <w:r>
              <w:rPr>
                <w:rFonts w:cs="Times New Roman"/>
              </w:rPr>
              <w:t>Điều chỉnh âm lượng</w:t>
            </w:r>
          </w:p>
        </w:tc>
        <w:tc>
          <w:tcPr>
            <w:tcW w:w="118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3CDAC9D5">
            <w:pPr>
              <w:jc w:val="center"/>
              <w:rPr>
                <w:rFonts w:cs="Times New Roman"/>
              </w:rPr>
            </w:pPr>
            <w:r>
              <w:rPr>
                <w:rFonts w:cs="Times New Roman"/>
              </w:rPr>
              <w:t>Lập trình chức năng</w:t>
            </w:r>
          </w:p>
        </w:tc>
        <w:tc>
          <w:tcPr>
            <w:tcW w:w="1166"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307DB5FD">
            <w:pPr>
              <w:jc w:val="center"/>
              <w:rPr>
                <w:rFonts w:cs="Times New Roman"/>
                <w:lang w:val="vi-VN"/>
              </w:rPr>
            </w:pPr>
            <w:r>
              <w:rPr>
                <w:rFonts w:cs="Times New Roman"/>
              </w:rPr>
              <w:t>ND_QĐ 11</w:t>
            </w:r>
          </w:p>
        </w:tc>
        <w:tc>
          <w:tcPr>
            <w:tcW w:w="1228"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61BB7AEF">
            <w:pPr>
              <w:jc w:val="center"/>
              <w:rPr>
                <w:rFonts w:cs="Times New Roman"/>
                <w:lang w:val="vi-VN"/>
              </w:rPr>
            </w:pPr>
            <w:r>
              <w:rPr>
                <w:rFonts w:cs="Times New Roman"/>
              </w:rPr>
              <w:t>ND_BM 11</w:t>
            </w:r>
          </w:p>
        </w:tc>
        <w:tc>
          <w:tcPr>
            <w:tcW w:w="5524"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7067FC5C">
            <w:pPr>
              <w:jc w:val="center"/>
              <w:rPr>
                <w:rFonts w:eastAsia="SimSun" w:cs="Times New Roman"/>
                <w:szCs w:val="24"/>
              </w:rPr>
            </w:pPr>
            <w:r>
              <w:rPr>
                <w:rFonts w:eastAsia="SimSun" w:cs="Times New Roman"/>
                <w:szCs w:val="24"/>
              </w:rPr>
              <w:t>Cho phép người học tự do tăng/giảm hoặc tắt âm lượng nhạc nền (BGM) và âm thanh hiệu ứng (SFX) thông qua thanh trượt Slider từ 0% đến 100%, hệ thống tự động lưu cấu hình để áp dụng cho những lần đăng nhập sau.</w:t>
            </w:r>
          </w:p>
        </w:tc>
      </w:tr>
      <w:tr w14:paraId="17F0966A">
        <w:tblPrEx>
          <w:tblCellMar>
            <w:top w:w="0" w:type="dxa"/>
            <w:left w:w="0" w:type="dxa"/>
            <w:bottom w:w="0" w:type="dxa"/>
            <w:right w:w="0" w:type="dxa"/>
          </w:tblCellMar>
        </w:tblPrEx>
        <w:trPr>
          <w:trHeight w:val="2102" w:hRule="atLeast"/>
          <w:tblCellSpacing w:w="15" w:type="dxa"/>
        </w:trPr>
        <w:tc>
          <w:tcPr>
            <w:tcW w:w="8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B217CD6">
            <w:pPr>
              <w:jc w:val="center"/>
              <w:rPr>
                <w:rFonts w:cs="Times New Roman"/>
                <w:lang w:val="vi-VN"/>
              </w:rPr>
            </w:pPr>
            <w:r>
              <w:rPr>
                <w:rFonts w:cs="Times New Roman"/>
              </w:rPr>
              <w:t>12</w:t>
            </w:r>
            <w:r>
              <w:rPr>
                <w:rFonts w:cs="Times New Roman"/>
                <w:lang w:val="vi-VN"/>
              </w:rPr>
              <w:t xml:space="preserve"> </w:t>
            </w:r>
          </w:p>
        </w:tc>
        <w:tc>
          <w:tcPr>
            <w:tcW w:w="151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EBEEA66">
            <w:pPr>
              <w:jc w:val="center"/>
              <w:rPr>
                <w:rFonts w:cs="Times New Roman"/>
                <w:lang w:val="vi-VN"/>
              </w:rPr>
            </w:pPr>
            <w:r>
              <w:rPr>
                <w:rFonts w:cs="Times New Roman"/>
              </w:rPr>
              <w:t>Tham gia Minigame Word Scramble</w:t>
            </w:r>
          </w:p>
        </w:tc>
        <w:tc>
          <w:tcPr>
            <w:tcW w:w="118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D32F790">
            <w:pPr>
              <w:jc w:val="center"/>
              <w:rPr>
                <w:rFonts w:cs="Times New Roman"/>
              </w:rPr>
            </w:pPr>
            <w:r>
              <w:rPr>
                <w:rFonts w:cs="Times New Roman"/>
              </w:rPr>
              <w:t>Lập trình chức năng</w:t>
            </w:r>
          </w:p>
        </w:tc>
        <w:tc>
          <w:tcPr>
            <w:tcW w:w="1166"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750251B">
            <w:pPr>
              <w:jc w:val="center"/>
              <w:rPr>
                <w:rFonts w:cs="Times New Roman"/>
                <w:lang w:val="vi-VN"/>
              </w:rPr>
            </w:pPr>
            <w:r>
              <w:rPr>
                <w:rFonts w:cs="Times New Roman"/>
              </w:rPr>
              <w:t>ND_QĐ 12</w:t>
            </w:r>
          </w:p>
        </w:tc>
        <w:tc>
          <w:tcPr>
            <w:tcW w:w="122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8AC55D3">
            <w:pPr>
              <w:jc w:val="center"/>
              <w:rPr>
                <w:rFonts w:cs="Times New Roman"/>
                <w:lang w:val="vi-VN"/>
              </w:rPr>
            </w:pPr>
            <w:r>
              <w:rPr>
                <w:rFonts w:cs="Times New Roman"/>
              </w:rPr>
              <w:t>ND_BM 12</w:t>
            </w:r>
          </w:p>
        </w:tc>
        <w:tc>
          <w:tcPr>
            <w:tcW w:w="5524"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26655167">
            <w:pPr>
              <w:jc w:val="center"/>
              <w:rPr>
                <w:rFonts w:eastAsia="SimSun" w:cs="Times New Roman"/>
                <w:szCs w:val="24"/>
              </w:rPr>
            </w:pPr>
            <w:r>
              <w:rPr>
                <w:rFonts w:eastAsia="SimSun" w:cs="Times New Roman"/>
                <w:szCs w:val="24"/>
              </w:rPr>
              <w:t>Cho phép người học tham gia minigame sắp xếp từ: Chỉ cho ghép các ký tự xáo trộn thành từ đúng dựa trên nghĩa tiếng Việt và hình ảnh gợi ý, được phép làm lại (Reset) hoặc bỏ qua (Skip). Không cho phép nhận thưởng (kinh</w:t>
            </w:r>
            <w:r>
              <w:rPr>
                <w:rFonts w:eastAsia="SimSun" w:cs="Times New Roman"/>
                <w:szCs w:val="24"/>
                <w:lang w:val="vi-VN"/>
              </w:rPr>
              <w:t xml:space="preserve"> nghiệm/xu </w:t>
            </w:r>
            <w:r>
              <w:rPr>
                <w:rFonts w:eastAsia="SimSun" w:cs="Times New Roman"/>
                <w:szCs w:val="24"/>
              </w:rPr>
              <w:t>) khi thoát trận giữa chừng để đảm bảo tính công bằng và động lực học tập.</w:t>
            </w:r>
          </w:p>
        </w:tc>
      </w:tr>
      <w:tr w14:paraId="0642E047">
        <w:tblPrEx>
          <w:tblCellMar>
            <w:top w:w="0" w:type="dxa"/>
            <w:left w:w="0" w:type="dxa"/>
            <w:bottom w:w="0" w:type="dxa"/>
            <w:right w:w="0" w:type="dxa"/>
          </w:tblCellMar>
        </w:tblPrEx>
        <w:trPr>
          <w:trHeight w:val="2402" w:hRule="atLeast"/>
          <w:tblCellSpacing w:w="15" w:type="dxa"/>
        </w:trPr>
        <w:tc>
          <w:tcPr>
            <w:tcW w:w="871"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7906725C">
            <w:pPr>
              <w:jc w:val="center"/>
              <w:rPr>
                <w:rFonts w:cs="Times New Roman"/>
              </w:rPr>
            </w:pPr>
            <w:r>
              <w:rPr>
                <w:rFonts w:cs="Times New Roman"/>
              </w:rPr>
              <w:t>13</w:t>
            </w:r>
          </w:p>
        </w:tc>
        <w:tc>
          <w:tcPr>
            <w:tcW w:w="151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075E2F82">
            <w:pPr>
              <w:jc w:val="center"/>
              <w:rPr>
                <w:rFonts w:cs="Times New Roman"/>
              </w:rPr>
            </w:pPr>
            <w:r>
              <w:rPr>
                <w:rFonts w:cs="Times New Roman"/>
              </w:rPr>
              <w:t>Tham gia thi đấu đối kháng PvP</w:t>
            </w:r>
          </w:p>
        </w:tc>
        <w:tc>
          <w:tcPr>
            <w:tcW w:w="118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435139E9">
            <w:pPr>
              <w:jc w:val="center"/>
              <w:rPr>
                <w:rFonts w:cs="Times New Roman"/>
              </w:rPr>
            </w:pPr>
            <w:r>
              <w:rPr>
                <w:rFonts w:cs="Times New Roman"/>
              </w:rPr>
              <w:t>Lập trình chức năng</w:t>
            </w:r>
          </w:p>
        </w:tc>
        <w:tc>
          <w:tcPr>
            <w:tcW w:w="1166"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1E277584">
            <w:pPr>
              <w:jc w:val="center"/>
              <w:rPr>
                <w:rFonts w:cs="Times New Roman"/>
                <w:lang w:val="vi-VN"/>
              </w:rPr>
            </w:pPr>
            <w:r>
              <w:rPr>
                <w:rFonts w:cs="Times New Roman"/>
                <w:bCs/>
              </w:rPr>
              <w:t>ND_QĐ 8</w:t>
            </w:r>
          </w:p>
        </w:tc>
        <w:tc>
          <w:tcPr>
            <w:tcW w:w="1228"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6AD40292">
            <w:pPr>
              <w:jc w:val="center"/>
              <w:rPr>
                <w:rFonts w:cs="Times New Roman"/>
                <w:lang w:val="vi-VN"/>
              </w:rPr>
            </w:pPr>
            <w:r>
              <w:rPr>
                <w:rFonts w:cs="Times New Roman"/>
              </w:rPr>
              <w:t>ND_BM 8</w:t>
            </w:r>
          </w:p>
        </w:tc>
        <w:tc>
          <w:tcPr>
            <w:tcW w:w="5524"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62738F07">
            <w:pPr>
              <w:jc w:val="center"/>
              <w:rPr>
                <w:rFonts w:eastAsia="SimSun" w:cs="Times New Roman"/>
                <w:szCs w:val="24"/>
              </w:rPr>
            </w:pPr>
            <w:r>
              <w:rPr>
                <w:rFonts w:eastAsia="SimSun" w:cs="Times New Roman"/>
                <w:szCs w:val="24"/>
              </w:rPr>
              <w:t>Cho phép người học tham gia thi đấu đối kháng thời gian thực: Chỉ cho chọn đáp án trong vòng 15 giây đếm ngược, người trả lời đúng nhanh nhất sẽ kết thúc lượt đấu và khóa nút bấm của đối phương. Không cho phép tiếp tục chọn đáp án khi đối thủ đã trả lời đúng trước hoặc tự ý thoát trận (Flee) mà không bị xử thua (-15 Điểm xếp hạng) để đảm bảo tính cạnh tranh công bằng.</w:t>
            </w:r>
          </w:p>
        </w:tc>
      </w:tr>
      <w:tr w14:paraId="2C9102C6">
        <w:tblPrEx>
          <w:tblCellMar>
            <w:top w:w="0" w:type="dxa"/>
            <w:left w:w="0" w:type="dxa"/>
            <w:bottom w:w="0" w:type="dxa"/>
            <w:right w:w="0" w:type="dxa"/>
          </w:tblCellMar>
        </w:tblPrEx>
        <w:trPr>
          <w:trHeight w:val="1776" w:hRule="atLeast"/>
          <w:tblCellSpacing w:w="15" w:type="dxa"/>
        </w:trPr>
        <w:tc>
          <w:tcPr>
            <w:tcW w:w="8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E759990">
            <w:pPr>
              <w:jc w:val="center"/>
              <w:rPr>
                <w:rFonts w:cs="Times New Roman"/>
              </w:rPr>
            </w:pPr>
            <w:r>
              <w:rPr>
                <w:rFonts w:cs="Times New Roman"/>
              </w:rPr>
              <w:t>14</w:t>
            </w:r>
          </w:p>
        </w:tc>
        <w:tc>
          <w:tcPr>
            <w:tcW w:w="151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0912BC4">
            <w:pPr>
              <w:jc w:val="center"/>
              <w:rPr>
                <w:rFonts w:cs="Times New Roman"/>
              </w:rPr>
            </w:pPr>
            <w:r>
              <w:rPr>
                <w:rFonts w:cs="Times New Roman"/>
                <w:bCs/>
              </w:rPr>
              <w:t>Xem bảng xếp hạng</w:t>
            </w:r>
          </w:p>
        </w:tc>
        <w:tc>
          <w:tcPr>
            <w:tcW w:w="118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C48BAD2">
            <w:pPr>
              <w:jc w:val="center"/>
              <w:rPr>
                <w:rFonts w:cs="Times New Roman"/>
              </w:rPr>
            </w:pPr>
            <w:r>
              <w:rPr>
                <w:rFonts w:cs="Times New Roman"/>
              </w:rPr>
              <w:t>Lập trình chức năng</w:t>
            </w:r>
          </w:p>
        </w:tc>
        <w:tc>
          <w:tcPr>
            <w:tcW w:w="1166"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D33E21C">
            <w:pPr>
              <w:jc w:val="center"/>
              <w:rPr>
                <w:rFonts w:cs="Times New Roman"/>
                <w:bCs/>
                <w:lang w:val="vi-VN"/>
              </w:rPr>
            </w:pPr>
            <w:r>
              <w:rPr>
                <w:rFonts w:cs="Times New Roman"/>
                <w:bCs/>
              </w:rPr>
              <w:t>ND_QĐ 14</w:t>
            </w:r>
          </w:p>
        </w:tc>
        <w:tc>
          <w:tcPr>
            <w:tcW w:w="122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A75FB26">
            <w:pPr>
              <w:jc w:val="center"/>
              <w:rPr>
                <w:rFonts w:cs="Times New Roman"/>
                <w:lang w:val="vi-VN"/>
              </w:rPr>
            </w:pPr>
            <w:r>
              <w:rPr>
                <w:rFonts w:cs="Times New Roman"/>
                <w:bCs/>
              </w:rPr>
              <w:t>ND_BM 14</w:t>
            </w:r>
          </w:p>
        </w:tc>
        <w:tc>
          <w:tcPr>
            <w:tcW w:w="5524"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4B30DCBC">
            <w:pPr>
              <w:jc w:val="center"/>
              <w:rPr>
                <w:rFonts w:eastAsia="SimSun" w:cs="Times New Roman"/>
                <w:szCs w:val="24"/>
              </w:rPr>
            </w:pPr>
            <w:r>
              <w:rPr>
                <w:rFonts w:eastAsia="SimSun" w:cs="Times New Roman"/>
                <w:szCs w:val="24"/>
              </w:rPr>
              <w:t>Cho phép người học xem bảng xếp hạng: Chỉ cho phép xem danh sách và điểm số Xếp hạng của top người học có thứ hạng cao nhất hệ thống. Không cho phép tự ý can thiệp hoặc chỉnh sửa điểm xếp hạng của người khác để đảm bảo tính cạnh tranh công bằng.</w:t>
            </w:r>
          </w:p>
        </w:tc>
      </w:tr>
      <w:tr w14:paraId="5C63C2C5">
        <w:tblPrEx>
          <w:tblCellMar>
            <w:top w:w="0" w:type="dxa"/>
            <w:left w:w="0" w:type="dxa"/>
            <w:bottom w:w="0" w:type="dxa"/>
            <w:right w:w="0" w:type="dxa"/>
          </w:tblCellMar>
        </w:tblPrEx>
        <w:trPr>
          <w:trHeight w:val="1452" w:hRule="atLeast"/>
          <w:tblCellSpacing w:w="15" w:type="dxa"/>
        </w:trPr>
        <w:tc>
          <w:tcPr>
            <w:tcW w:w="871"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48AAFC14">
            <w:pPr>
              <w:jc w:val="center"/>
              <w:rPr>
                <w:rFonts w:cs="Times New Roman"/>
              </w:rPr>
            </w:pPr>
            <w:r>
              <w:rPr>
                <w:rFonts w:cs="Times New Roman"/>
              </w:rPr>
              <w:t>15</w:t>
            </w:r>
          </w:p>
        </w:tc>
        <w:tc>
          <w:tcPr>
            <w:tcW w:w="151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62956FD1">
            <w:pPr>
              <w:jc w:val="center"/>
              <w:rPr>
                <w:rFonts w:cs="Times New Roman"/>
              </w:rPr>
            </w:pPr>
            <w:r>
              <w:rPr>
                <w:rFonts w:cs="Times New Roman"/>
              </w:rPr>
              <w:t>Quản lý túi đồ và trang bị</w:t>
            </w:r>
          </w:p>
        </w:tc>
        <w:tc>
          <w:tcPr>
            <w:tcW w:w="118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19EF9BFD">
            <w:pPr>
              <w:jc w:val="center"/>
              <w:rPr>
                <w:rFonts w:cs="Times New Roman"/>
              </w:rPr>
            </w:pPr>
            <w:r>
              <w:rPr>
                <w:rFonts w:cs="Times New Roman"/>
              </w:rPr>
              <w:t>Lập trình chức năng</w:t>
            </w:r>
          </w:p>
        </w:tc>
        <w:tc>
          <w:tcPr>
            <w:tcW w:w="1166"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18400471">
            <w:pPr>
              <w:jc w:val="center"/>
              <w:rPr>
                <w:rFonts w:cs="Times New Roman"/>
                <w:lang w:val="vi-VN"/>
              </w:rPr>
            </w:pPr>
            <w:r>
              <w:rPr>
                <w:rFonts w:cs="Times New Roman"/>
              </w:rPr>
              <w:t>ND_QĐ 15</w:t>
            </w:r>
          </w:p>
        </w:tc>
        <w:tc>
          <w:tcPr>
            <w:tcW w:w="1228"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6AF71A1F">
            <w:pPr>
              <w:jc w:val="center"/>
              <w:rPr>
                <w:rFonts w:cs="Times New Roman"/>
                <w:lang w:val="vi-VN"/>
              </w:rPr>
            </w:pPr>
            <w:r>
              <w:rPr>
                <w:rFonts w:cs="Times New Roman"/>
              </w:rPr>
              <w:t>ND_BM 15</w:t>
            </w:r>
          </w:p>
        </w:tc>
        <w:tc>
          <w:tcPr>
            <w:tcW w:w="5524"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24B20482">
            <w:pPr>
              <w:jc w:val="center"/>
              <w:rPr>
                <w:rFonts w:eastAsia="SimSun" w:cs="Times New Roman"/>
                <w:szCs w:val="24"/>
              </w:rPr>
            </w:pPr>
            <w:r>
              <w:rPr>
                <w:rFonts w:eastAsia="SimSun" w:cs="Times New Roman"/>
                <w:szCs w:val="24"/>
              </w:rPr>
              <w:t>Cho phép người học sử dụng túi đồ và chuẩn bị trang bị: Chỉ cho phép sử dụng/trang bị các vật phẩm trang trí (Ảnh</w:t>
            </w:r>
            <w:r>
              <w:rPr>
                <w:rFonts w:eastAsia="SimSun" w:cs="Times New Roman"/>
                <w:szCs w:val="24"/>
                <w:lang w:val="vi-VN"/>
              </w:rPr>
              <w:t xml:space="preserve"> đại diện</w:t>
            </w:r>
            <w:r>
              <w:rPr>
                <w:rFonts w:eastAsia="SimSun" w:cs="Times New Roman"/>
                <w:szCs w:val="24"/>
              </w:rPr>
              <w:t>, Khung viền) đã sở hữu. Không cho phép trang bị vật phẩm chưa mua.</w:t>
            </w:r>
          </w:p>
        </w:tc>
      </w:tr>
      <w:tr w14:paraId="4063DFE2">
        <w:tblPrEx>
          <w:tblCellMar>
            <w:top w:w="0" w:type="dxa"/>
            <w:left w:w="0" w:type="dxa"/>
            <w:bottom w:w="0" w:type="dxa"/>
            <w:right w:w="0" w:type="dxa"/>
          </w:tblCellMar>
        </w:tblPrEx>
        <w:trPr>
          <w:trHeight w:val="2102" w:hRule="atLeast"/>
          <w:tblCellSpacing w:w="15" w:type="dxa"/>
        </w:trPr>
        <w:tc>
          <w:tcPr>
            <w:tcW w:w="87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4B30E06">
            <w:pPr>
              <w:jc w:val="center"/>
              <w:rPr>
                <w:rFonts w:cs="Times New Roman"/>
              </w:rPr>
            </w:pPr>
            <w:r>
              <w:rPr>
                <w:rFonts w:cs="Times New Roman"/>
              </w:rPr>
              <w:t>16</w:t>
            </w:r>
          </w:p>
        </w:tc>
        <w:tc>
          <w:tcPr>
            <w:tcW w:w="151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42DEDD8">
            <w:pPr>
              <w:jc w:val="center"/>
              <w:rPr>
                <w:rFonts w:cs="Times New Roman"/>
              </w:rPr>
            </w:pPr>
            <w:r>
              <w:rPr>
                <w:rFonts w:cs="Times New Roman"/>
                <w:bCs/>
              </w:rPr>
              <w:t>Xem kết quả học tập và thi đấu</w:t>
            </w:r>
          </w:p>
        </w:tc>
        <w:tc>
          <w:tcPr>
            <w:tcW w:w="118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10A665D">
            <w:pPr>
              <w:jc w:val="center"/>
              <w:rPr>
                <w:rFonts w:cs="Times New Roman"/>
              </w:rPr>
            </w:pPr>
            <w:r>
              <w:rPr>
                <w:rFonts w:cs="Times New Roman"/>
              </w:rPr>
              <w:t>Lập trình chức năng</w:t>
            </w:r>
          </w:p>
        </w:tc>
        <w:tc>
          <w:tcPr>
            <w:tcW w:w="1166"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705D108">
            <w:pPr>
              <w:jc w:val="center"/>
              <w:rPr>
                <w:rFonts w:cs="Times New Roman"/>
                <w:lang w:val="vi-VN"/>
              </w:rPr>
            </w:pPr>
            <w:r>
              <w:rPr>
                <w:rFonts w:cs="Times New Roman"/>
              </w:rPr>
              <w:t>ND_QĐ 16</w:t>
            </w:r>
          </w:p>
        </w:tc>
        <w:tc>
          <w:tcPr>
            <w:tcW w:w="122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530F22E">
            <w:pPr>
              <w:jc w:val="center"/>
              <w:rPr>
                <w:rFonts w:cs="Times New Roman"/>
                <w:lang w:val="vi-VN"/>
              </w:rPr>
            </w:pPr>
            <w:r>
              <w:rPr>
                <w:rFonts w:cs="Times New Roman"/>
              </w:rPr>
              <w:t>ND_BM 16</w:t>
            </w:r>
          </w:p>
        </w:tc>
        <w:tc>
          <w:tcPr>
            <w:tcW w:w="5524"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1C7931E">
            <w:pPr>
              <w:jc w:val="center"/>
              <w:rPr>
                <w:rFonts w:eastAsia="SimSun" w:cs="Times New Roman"/>
                <w:szCs w:val="24"/>
              </w:rPr>
            </w:pPr>
            <w:r>
              <w:rPr>
                <w:rFonts w:eastAsia="SimSun" w:cs="Times New Roman"/>
                <w:szCs w:val="24"/>
              </w:rPr>
              <w:t>Cho phép người học xem kết quả học tập và thi đấu: Chỉ cho xem bảng thống kê số câu trả lời đúng/sai/bỏ qua</w:t>
            </w:r>
            <w:r>
              <w:rPr>
                <w:rFonts w:eastAsia="SimSun" w:cs="Times New Roman"/>
                <w:szCs w:val="24"/>
                <w:lang w:val="vi-VN"/>
              </w:rPr>
              <w:t>,</w:t>
            </w:r>
            <w:r>
              <w:rPr>
                <w:rFonts w:eastAsia="SimSun" w:cs="Times New Roman"/>
                <w:szCs w:val="24"/>
              </w:rPr>
              <w:t xml:space="preserve"> cùng số lượng kinh</w:t>
            </w:r>
            <w:r>
              <w:rPr>
                <w:rFonts w:eastAsia="SimSun" w:cs="Times New Roman"/>
                <w:szCs w:val="24"/>
                <w:lang w:val="vi-VN"/>
              </w:rPr>
              <w:t xml:space="preserve"> nghiệm/xu </w:t>
            </w:r>
            <w:r>
              <w:rPr>
                <w:rFonts w:eastAsia="SimSun" w:cs="Times New Roman"/>
                <w:szCs w:val="24"/>
              </w:rPr>
              <w:t>nhận được sau khi kết thúc lượt học hoặc trận đấu. Không cho phép thay đổi kết quả đã ghi nhận để đảm bảo tính khách quan của dữ liệu tiến trình.</w:t>
            </w:r>
          </w:p>
        </w:tc>
      </w:tr>
    </w:tbl>
    <w:p w14:paraId="48BCF072">
      <w:pPr>
        <w:rPr>
          <w:rFonts w:cs="Times New Roman"/>
          <w:b/>
          <w:bCs/>
          <w:lang w:val="vi-VN"/>
        </w:rPr>
      </w:pPr>
    </w:p>
    <w:p w14:paraId="1361154A">
      <w:pPr>
        <w:rPr>
          <w:rFonts w:cs="Times New Roman"/>
          <w:b/>
          <w:bCs/>
        </w:rPr>
      </w:pPr>
    </w:p>
    <w:p w14:paraId="0E7A837D">
      <w:pPr>
        <w:rPr>
          <w:rFonts w:cs="Times New Roman"/>
          <w:b/>
          <w:bCs/>
        </w:rPr>
      </w:pPr>
    </w:p>
    <w:p w14:paraId="0E6C589C">
      <w:pPr>
        <w:rPr>
          <w:rFonts w:cs="Times New Roman"/>
          <w:b/>
          <w:bCs/>
          <w:lang w:val="vi-VN"/>
        </w:rPr>
      </w:pPr>
    </w:p>
    <w:p w14:paraId="4DA437A5">
      <w:pPr>
        <w:rPr>
          <w:rFonts w:cs="Times New Roman"/>
          <w:b/>
          <w:bCs/>
          <w:lang w:val="vi-VN"/>
        </w:rPr>
      </w:pPr>
    </w:p>
    <w:p w14:paraId="2F6AF4E7">
      <w:pPr>
        <w:pStyle w:val="3"/>
      </w:pPr>
      <w:bookmarkStart w:id="16" w:name="_Toc232928957"/>
      <w:r>
        <w:t>Bộ phận: Quản trị viên (Admin) | Mã số: QT</w:t>
      </w:r>
      <w:bookmarkEnd w:id="16"/>
    </w:p>
    <w:tbl>
      <w:tblPr>
        <w:tblStyle w:val="12"/>
        <w:tblW w:w="11704" w:type="dxa"/>
        <w:tblCellSpacing w:w="15" w:type="dxa"/>
        <w:tblInd w:w="-1032" w:type="dxa"/>
        <w:tblLayout w:type="autofit"/>
        <w:tblCellMar>
          <w:top w:w="0" w:type="dxa"/>
          <w:left w:w="0" w:type="dxa"/>
          <w:bottom w:w="0" w:type="dxa"/>
          <w:right w:w="0" w:type="dxa"/>
        </w:tblCellMar>
      </w:tblPr>
      <w:tblGrid>
        <w:gridCol w:w="722"/>
        <w:gridCol w:w="1945"/>
        <w:gridCol w:w="1104"/>
        <w:gridCol w:w="1461"/>
        <w:gridCol w:w="1409"/>
        <w:gridCol w:w="5063"/>
      </w:tblGrid>
      <w:tr w14:paraId="2814516C">
        <w:tblPrEx>
          <w:tblCellMar>
            <w:top w:w="0" w:type="dxa"/>
            <w:left w:w="0" w:type="dxa"/>
            <w:bottom w:w="0" w:type="dxa"/>
            <w:right w:w="0" w:type="dxa"/>
          </w:tblCellMar>
        </w:tblPrEx>
        <w:trPr>
          <w:trHeight w:val="1141" w:hRule="atLeast"/>
          <w:tblHeader/>
          <w:tblCellSpacing w:w="15" w:type="dxa"/>
        </w:trPr>
        <w:tc>
          <w:tcPr>
            <w:tcW w:w="677"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354215B0">
            <w:pPr>
              <w:jc w:val="center"/>
              <w:rPr>
                <w:rFonts w:cs="Times New Roman"/>
              </w:rPr>
            </w:pPr>
            <w:r>
              <w:rPr>
                <w:rFonts w:cs="Times New Roman"/>
                <w:b/>
                <w:bCs/>
              </w:rPr>
              <w:t>STT</w:t>
            </w:r>
          </w:p>
        </w:tc>
        <w:tc>
          <w:tcPr>
            <w:tcW w:w="1915"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4346DDA0">
            <w:pPr>
              <w:jc w:val="center"/>
              <w:rPr>
                <w:rFonts w:cs="Times New Roman"/>
              </w:rPr>
            </w:pPr>
            <w:r>
              <w:rPr>
                <w:rFonts w:cs="Times New Roman"/>
                <w:b/>
                <w:bCs/>
              </w:rPr>
              <w:t>Công việc</w:t>
            </w:r>
          </w:p>
        </w:tc>
        <w:tc>
          <w:tcPr>
            <w:tcW w:w="1074"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10B1110E">
            <w:pPr>
              <w:jc w:val="center"/>
              <w:rPr>
                <w:rFonts w:cs="Times New Roman"/>
              </w:rPr>
            </w:pPr>
            <w:r>
              <w:rPr>
                <w:rFonts w:cs="Times New Roman"/>
                <w:b/>
                <w:bCs/>
              </w:rPr>
              <w:t>Loại công việc</w:t>
            </w:r>
          </w:p>
        </w:tc>
        <w:tc>
          <w:tcPr>
            <w:tcW w:w="1431"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73E7F5F6">
            <w:pPr>
              <w:jc w:val="center"/>
              <w:rPr>
                <w:rFonts w:cs="Times New Roman"/>
              </w:rPr>
            </w:pPr>
            <w:r>
              <w:rPr>
                <w:rFonts w:cs="Times New Roman"/>
                <w:b/>
                <w:bCs/>
              </w:rPr>
              <w:t>Quy định/ Công thức liên quan</w:t>
            </w:r>
          </w:p>
        </w:tc>
        <w:tc>
          <w:tcPr>
            <w:tcW w:w="1379"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24D3E132">
            <w:pPr>
              <w:jc w:val="center"/>
              <w:rPr>
                <w:rFonts w:cs="Times New Roman"/>
              </w:rPr>
            </w:pPr>
            <w:r>
              <w:rPr>
                <w:rFonts w:cs="Times New Roman"/>
                <w:b/>
                <w:bCs/>
              </w:rPr>
              <w:t>Biểu mẫu liên quan</w:t>
            </w:r>
          </w:p>
        </w:tc>
        <w:tc>
          <w:tcPr>
            <w:tcW w:w="5018"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0" w:type="dxa"/>
            </w:tcMar>
            <w:vAlign w:val="center"/>
          </w:tcPr>
          <w:p w14:paraId="6F72F455">
            <w:pPr>
              <w:jc w:val="center"/>
              <w:rPr>
                <w:rFonts w:cs="Times New Roman"/>
              </w:rPr>
            </w:pPr>
            <w:r>
              <w:rPr>
                <w:rFonts w:cs="Times New Roman"/>
                <w:b/>
                <w:bCs/>
              </w:rPr>
              <w:t>Ghi chú</w:t>
            </w:r>
          </w:p>
        </w:tc>
      </w:tr>
      <w:tr w14:paraId="036EF283">
        <w:tblPrEx>
          <w:tblCellMar>
            <w:top w:w="0" w:type="dxa"/>
            <w:left w:w="0" w:type="dxa"/>
            <w:bottom w:w="0" w:type="dxa"/>
            <w:right w:w="0" w:type="dxa"/>
          </w:tblCellMar>
        </w:tblPrEx>
        <w:trPr>
          <w:trHeight w:val="1141" w:hRule="atLeast"/>
          <w:tblCellSpacing w:w="15" w:type="dxa"/>
        </w:trPr>
        <w:tc>
          <w:tcPr>
            <w:tcW w:w="67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E846F7B">
            <w:pPr>
              <w:jc w:val="center"/>
              <w:rPr>
                <w:rFonts w:cs="Times New Roman"/>
              </w:rPr>
            </w:pPr>
            <w:r>
              <w:rPr>
                <w:rFonts w:cs="Times New Roman"/>
              </w:rPr>
              <w:t>1</w:t>
            </w:r>
          </w:p>
        </w:tc>
        <w:tc>
          <w:tcPr>
            <w:tcW w:w="1915"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9B593F5">
            <w:pPr>
              <w:jc w:val="center"/>
              <w:rPr>
                <w:rFonts w:cs="Times New Roman"/>
                <w:lang w:val="vi-VN"/>
              </w:rPr>
            </w:pPr>
            <w:r>
              <w:rPr>
                <w:rFonts w:cs="Times New Roman"/>
              </w:rPr>
              <w:t>Thêm</w:t>
            </w:r>
            <w:r>
              <w:rPr>
                <w:rFonts w:cs="Times New Roman"/>
                <w:lang w:val="vi-VN"/>
              </w:rPr>
              <w:t xml:space="preserve"> Từ Vựng</w:t>
            </w:r>
          </w:p>
        </w:tc>
        <w:tc>
          <w:tcPr>
            <w:tcW w:w="1074"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5F9E26A">
            <w:pPr>
              <w:jc w:val="center"/>
              <w:rPr>
                <w:rFonts w:cs="Times New Roman"/>
              </w:rPr>
            </w:pPr>
            <w:r>
              <w:rPr>
                <w:rFonts w:cs="Times New Roman"/>
              </w:rPr>
              <w:t>Lưu trữ</w:t>
            </w:r>
          </w:p>
        </w:tc>
        <w:tc>
          <w:tcPr>
            <w:tcW w:w="143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E6FD021">
            <w:pPr>
              <w:jc w:val="center"/>
              <w:rPr>
                <w:rFonts w:cs="Times New Roman"/>
              </w:rPr>
            </w:pPr>
            <w:r>
              <w:rPr>
                <w:rFonts w:cs="Times New Roman"/>
              </w:rPr>
              <w:t>QT_QĐ 1</w:t>
            </w:r>
          </w:p>
        </w:tc>
        <w:tc>
          <w:tcPr>
            <w:tcW w:w="1379"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29050BD">
            <w:pPr>
              <w:jc w:val="center"/>
              <w:rPr>
                <w:rFonts w:cs="Times New Roman"/>
              </w:rPr>
            </w:pPr>
            <w:r>
              <w:rPr>
                <w:rFonts w:cs="Times New Roman"/>
              </w:rPr>
              <w:t>QT_BM 1</w:t>
            </w:r>
          </w:p>
        </w:tc>
        <w:tc>
          <w:tcPr>
            <w:tcW w:w="5018"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57638D3">
            <w:pPr>
              <w:jc w:val="center"/>
              <w:rPr>
                <w:rFonts w:cs="Times New Roman"/>
                <w:lang w:val="vi-VN"/>
              </w:rPr>
            </w:pPr>
            <w:r>
              <w:rPr>
                <w:rFonts w:eastAsia="SimSun" w:cs="Times New Roman"/>
                <w:szCs w:val="24"/>
              </w:rPr>
              <w:t>Quản trị viên thêm bộ từ vựng mới gồm: từ tiếng Anh, nghĩa, ảnh minh họa, độ khó. Không trùng từ trong bộ từ vựng.</w:t>
            </w:r>
          </w:p>
        </w:tc>
      </w:tr>
      <w:tr w14:paraId="15FD56CA">
        <w:tblPrEx>
          <w:tblCellMar>
            <w:top w:w="0" w:type="dxa"/>
            <w:left w:w="0" w:type="dxa"/>
            <w:bottom w:w="0" w:type="dxa"/>
            <w:right w:w="0" w:type="dxa"/>
          </w:tblCellMar>
        </w:tblPrEx>
        <w:trPr>
          <w:trHeight w:val="828" w:hRule="atLeast"/>
          <w:tblCellSpacing w:w="15" w:type="dxa"/>
        </w:trPr>
        <w:tc>
          <w:tcPr>
            <w:tcW w:w="67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35B51410">
            <w:pPr>
              <w:jc w:val="center"/>
              <w:rPr>
                <w:rFonts w:cs="Times New Roman"/>
              </w:rPr>
            </w:pPr>
            <w:r>
              <w:rPr>
                <w:rFonts w:cs="Times New Roman"/>
              </w:rPr>
              <w:t>2</w:t>
            </w:r>
          </w:p>
        </w:tc>
        <w:tc>
          <w:tcPr>
            <w:tcW w:w="1915"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7ECF7BDB">
            <w:pPr>
              <w:jc w:val="center"/>
              <w:rPr>
                <w:rFonts w:cs="Times New Roman"/>
                <w:lang w:val="vi-VN"/>
              </w:rPr>
            </w:pPr>
            <w:r>
              <w:rPr>
                <w:rFonts w:cs="Times New Roman"/>
              </w:rPr>
              <w:t>Xóa</w:t>
            </w:r>
            <w:r>
              <w:rPr>
                <w:rFonts w:cs="Times New Roman"/>
                <w:lang w:val="vi-VN"/>
              </w:rPr>
              <w:t xml:space="preserve"> Từ Vựng</w:t>
            </w:r>
          </w:p>
        </w:tc>
        <w:tc>
          <w:tcPr>
            <w:tcW w:w="1074"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78CF7CC9">
            <w:pPr>
              <w:jc w:val="center"/>
              <w:rPr>
                <w:rFonts w:cs="Times New Roman"/>
              </w:rPr>
            </w:pPr>
            <w:r>
              <w:rPr>
                <w:rFonts w:cs="Times New Roman"/>
              </w:rPr>
              <w:t>Lưu trữ</w:t>
            </w:r>
          </w:p>
        </w:tc>
        <w:tc>
          <w:tcPr>
            <w:tcW w:w="1431"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4AF33184">
            <w:pPr>
              <w:jc w:val="center"/>
              <w:rPr>
                <w:rFonts w:cs="Times New Roman"/>
                <w:lang w:val="vi-VN"/>
              </w:rPr>
            </w:pPr>
            <w:r>
              <w:rPr>
                <w:rFonts w:cs="Times New Roman"/>
              </w:rPr>
              <w:t>QT_QĐ 2</w:t>
            </w:r>
          </w:p>
        </w:tc>
        <w:tc>
          <w:tcPr>
            <w:tcW w:w="1379"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6EBF7097">
            <w:pPr>
              <w:jc w:val="center"/>
              <w:rPr>
                <w:rFonts w:cs="Times New Roman"/>
                <w:lang w:val="vi-VN"/>
              </w:rPr>
            </w:pPr>
            <w:r>
              <w:rPr>
                <w:rFonts w:cs="Times New Roman"/>
              </w:rPr>
              <w:t>QT_BM 2</w:t>
            </w:r>
          </w:p>
        </w:tc>
        <w:tc>
          <w:tcPr>
            <w:tcW w:w="5018"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414F3050">
            <w:pPr>
              <w:jc w:val="center"/>
              <w:rPr>
                <w:rFonts w:eastAsia="SimSun" w:cs="Times New Roman"/>
                <w:szCs w:val="24"/>
              </w:rPr>
            </w:pPr>
            <w:r>
              <w:rPr>
                <w:rFonts w:eastAsia="SimSun" w:cs="Times New Roman"/>
                <w:szCs w:val="24"/>
              </w:rPr>
              <w:t>Khi xóa từ vựng phải kiểm tra các ràng buộc dữ liệu liên quan ở cơ sở dữ liệu để tránh lỗi mồ côi.</w:t>
            </w:r>
          </w:p>
        </w:tc>
      </w:tr>
      <w:tr w14:paraId="29FF09C7">
        <w:tblPrEx>
          <w:tblCellMar>
            <w:top w:w="0" w:type="dxa"/>
            <w:left w:w="0" w:type="dxa"/>
            <w:bottom w:w="0" w:type="dxa"/>
            <w:right w:w="0" w:type="dxa"/>
          </w:tblCellMar>
        </w:tblPrEx>
        <w:trPr>
          <w:trHeight w:val="828" w:hRule="atLeast"/>
          <w:tblCellSpacing w:w="15" w:type="dxa"/>
        </w:trPr>
        <w:tc>
          <w:tcPr>
            <w:tcW w:w="67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C193ACB">
            <w:pPr>
              <w:jc w:val="center"/>
              <w:rPr>
                <w:rFonts w:cs="Times New Roman"/>
                <w:lang w:val="vi-VN"/>
              </w:rPr>
            </w:pPr>
            <w:r>
              <w:rPr>
                <w:rFonts w:cs="Times New Roman"/>
              </w:rPr>
              <w:t>3</w:t>
            </w:r>
            <w:r>
              <w:rPr>
                <w:rFonts w:cs="Times New Roman"/>
                <w:lang w:val="vi-VN"/>
              </w:rPr>
              <w:t xml:space="preserve"> </w:t>
            </w:r>
          </w:p>
        </w:tc>
        <w:tc>
          <w:tcPr>
            <w:tcW w:w="1915"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EF164C6">
            <w:pPr>
              <w:jc w:val="center"/>
              <w:rPr>
                <w:rFonts w:cs="Times New Roman"/>
                <w:lang w:val="vi-VN"/>
              </w:rPr>
            </w:pPr>
            <w:r>
              <w:rPr>
                <w:rFonts w:cs="Times New Roman"/>
              </w:rPr>
              <w:t>Hiệu</w:t>
            </w:r>
            <w:r>
              <w:rPr>
                <w:rFonts w:cs="Times New Roman"/>
                <w:lang w:val="vi-VN"/>
              </w:rPr>
              <w:t xml:space="preserve"> Chỉnh Từ Vựng</w:t>
            </w:r>
          </w:p>
        </w:tc>
        <w:tc>
          <w:tcPr>
            <w:tcW w:w="1074"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DB3D07B">
            <w:pPr>
              <w:jc w:val="center"/>
              <w:rPr>
                <w:rFonts w:cs="Times New Roman"/>
                <w:lang w:val="vi-VN"/>
              </w:rPr>
            </w:pPr>
            <w:r>
              <w:rPr>
                <w:rFonts w:cs="Times New Roman"/>
              </w:rPr>
              <w:t>Lưu</w:t>
            </w:r>
            <w:r>
              <w:rPr>
                <w:rFonts w:cs="Times New Roman"/>
                <w:lang w:val="vi-VN"/>
              </w:rPr>
              <w:t xml:space="preserve"> Trữ</w:t>
            </w:r>
          </w:p>
        </w:tc>
        <w:tc>
          <w:tcPr>
            <w:tcW w:w="143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651BC46">
            <w:pPr>
              <w:jc w:val="center"/>
              <w:rPr>
                <w:rFonts w:cs="Times New Roman"/>
                <w:lang w:val="vi-VN"/>
              </w:rPr>
            </w:pPr>
            <w:r>
              <w:rPr>
                <w:rFonts w:cs="Times New Roman"/>
              </w:rPr>
              <w:t>QT_QĐ 3</w:t>
            </w:r>
          </w:p>
        </w:tc>
        <w:tc>
          <w:tcPr>
            <w:tcW w:w="1379"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8B0AF1B">
            <w:pPr>
              <w:jc w:val="center"/>
              <w:rPr>
                <w:rFonts w:cs="Times New Roman"/>
              </w:rPr>
            </w:pPr>
            <w:r>
              <w:rPr>
                <w:rFonts w:cs="Times New Roman"/>
              </w:rPr>
              <w:t>QT_BM</w:t>
            </w:r>
            <w:r>
              <w:rPr>
                <w:rFonts w:cs="Times New Roman"/>
                <w:lang w:val="vi-VN"/>
              </w:rPr>
              <w:t xml:space="preserve"> </w:t>
            </w:r>
            <w:r>
              <w:rPr>
                <w:rFonts w:cs="Times New Roman"/>
              </w:rPr>
              <w:t>3</w:t>
            </w:r>
          </w:p>
        </w:tc>
        <w:tc>
          <w:tcPr>
            <w:tcW w:w="5018"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5D3A8B4E">
            <w:pPr>
              <w:jc w:val="center"/>
              <w:rPr>
                <w:rFonts w:eastAsia="SimSun" w:cs="Times New Roman"/>
                <w:szCs w:val="24"/>
              </w:rPr>
            </w:pPr>
            <w:r>
              <w:rPr>
                <w:rFonts w:eastAsia="SimSun" w:cs="Times New Roman"/>
                <w:szCs w:val="24"/>
              </w:rPr>
              <w:t>Cho phép chỉnh sửa thông tin từ vựng, độ khó, ảnh và cập nhật vào bộ nhớ offline.</w:t>
            </w:r>
          </w:p>
        </w:tc>
      </w:tr>
      <w:tr w14:paraId="798D3940">
        <w:tblPrEx>
          <w:tblCellMar>
            <w:top w:w="0" w:type="dxa"/>
            <w:left w:w="0" w:type="dxa"/>
            <w:bottom w:w="0" w:type="dxa"/>
            <w:right w:w="0" w:type="dxa"/>
          </w:tblCellMar>
        </w:tblPrEx>
        <w:trPr>
          <w:trHeight w:val="828" w:hRule="atLeast"/>
          <w:tblCellSpacing w:w="15" w:type="dxa"/>
        </w:trPr>
        <w:tc>
          <w:tcPr>
            <w:tcW w:w="67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3D84ABB3">
            <w:pPr>
              <w:jc w:val="center"/>
              <w:rPr>
                <w:rFonts w:cs="Times New Roman"/>
              </w:rPr>
            </w:pPr>
            <w:r>
              <w:rPr>
                <w:rFonts w:cs="Times New Roman"/>
              </w:rPr>
              <w:t>4</w:t>
            </w:r>
          </w:p>
        </w:tc>
        <w:tc>
          <w:tcPr>
            <w:tcW w:w="1915"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25BBD5C2">
            <w:pPr>
              <w:jc w:val="center"/>
              <w:rPr>
                <w:rFonts w:cs="Times New Roman"/>
              </w:rPr>
            </w:pPr>
            <w:r>
              <w:rPr>
                <w:rFonts w:cs="Times New Roman"/>
              </w:rPr>
              <w:t>Thêm Bộ Từ Vựng</w:t>
            </w:r>
          </w:p>
        </w:tc>
        <w:tc>
          <w:tcPr>
            <w:tcW w:w="1074"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32044440">
            <w:pPr>
              <w:jc w:val="center"/>
              <w:rPr>
                <w:rFonts w:cs="Times New Roman"/>
              </w:rPr>
            </w:pPr>
            <w:r>
              <w:rPr>
                <w:rFonts w:cs="Times New Roman"/>
              </w:rPr>
              <w:t>Lưu trữ</w:t>
            </w:r>
          </w:p>
        </w:tc>
        <w:tc>
          <w:tcPr>
            <w:tcW w:w="1431"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68BB1DBE">
            <w:pPr>
              <w:jc w:val="center"/>
              <w:rPr>
                <w:rFonts w:cs="Times New Roman"/>
              </w:rPr>
            </w:pPr>
            <w:r>
              <w:rPr>
                <w:rFonts w:cs="Times New Roman"/>
              </w:rPr>
              <w:t>QT_QĐ 1</w:t>
            </w:r>
          </w:p>
        </w:tc>
        <w:tc>
          <w:tcPr>
            <w:tcW w:w="1379"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6D7101B3">
            <w:pPr>
              <w:jc w:val="center"/>
              <w:rPr>
                <w:rFonts w:cs="Times New Roman"/>
              </w:rPr>
            </w:pPr>
            <w:r>
              <w:rPr>
                <w:rFonts w:cs="Times New Roman"/>
              </w:rPr>
              <w:t>QT_BM 4</w:t>
            </w:r>
          </w:p>
        </w:tc>
        <w:tc>
          <w:tcPr>
            <w:tcW w:w="5018"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235B1DA6">
            <w:pPr>
              <w:jc w:val="center"/>
              <w:rPr>
                <w:rFonts w:eastAsia="SimSun" w:cs="Times New Roman"/>
                <w:szCs w:val="24"/>
              </w:rPr>
            </w:pPr>
            <w:r>
              <w:rPr>
                <w:rFonts w:eastAsia="SimSun" w:cs="Times New Roman"/>
                <w:szCs w:val="24"/>
              </w:rPr>
              <w:t>Tạo bộ học từ vựng mới gồm: tiêu đề, mô tả, danh mục và độ khó.</w:t>
            </w:r>
          </w:p>
        </w:tc>
      </w:tr>
      <w:tr w14:paraId="66B96E2F">
        <w:tblPrEx>
          <w:tblCellMar>
            <w:top w:w="0" w:type="dxa"/>
            <w:left w:w="0" w:type="dxa"/>
            <w:bottom w:w="0" w:type="dxa"/>
            <w:right w:w="0" w:type="dxa"/>
          </w:tblCellMar>
        </w:tblPrEx>
        <w:trPr>
          <w:trHeight w:val="502" w:hRule="atLeast"/>
          <w:tblCellSpacing w:w="15" w:type="dxa"/>
        </w:trPr>
        <w:tc>
          <w:tcPr>
            <w:tcW w:w="67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4BCE04C">
            <w:pPr>
              <w:jc w:val="center"/>
              <w:rPr>
                <w:rFonts w:cs="Times New Roman"/>
              </w:rPr>
            </w:pPr>
            <w:r>
              <w:rPr>
                <w:rFonts w:cs="Times New Roman"/>
              </w:rPr>
              <w:t>5</w:t>
            </w:r>
          </w:p>
        </w:tc>
        <w:tc>
          <w:tcPr>
            <w:tcW w:w="1915"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CF589E4">
            <w:pPr>
              <w:jc w:val="center"/>
              <w:rPr>
                <w:rFonts w:cs="Times New Roman"/>
              </w:rPr>
            </w:pPr>
            <w:r>
              <w:rPr>
                <w:rFonts w:cs="Times New Roman"/>
              </w:rPr>
              <w:t>Xóa Bộ Từ Vựng</w:t>
            </w:r>
          </w:p>
        </w:tc>
        <w:tc>
          <w:tcPr>
            <w:tcW w:w="1074"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2B7D835">
            <w:pPr>
              <w:jc w:val="center"/>
              <w:rPr>
                <w:rFonts w:cs="Times New Roman"/>
              </w:rPr>
            </w:pPr>
            <w:r>
              <w:rPr>
                <w:rFonts w:cs="Times New Roman"/>
              </w:rPr>
              <w:t>Lưu trữ</w:t>
            </w:r>
          </w:p>
        </w:tc>
        <w:tc>
          <w:tcPr>
            <w:tcW w:w="143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1EE1DB4">
            <w:pPr>
              <w:jc w:val="center"/>
              <w:rPr>
                <w:rFonts w:cs="Times New Roman"/>
              </w:rPr>
            </w:pPr>
            <w:r>
              <w:rPr>
                <w:rFonts w:cs="Times New Roman"/>
              </w:rPr>
              <w:t>QT_QĐ 2</w:t>
            </w:r>
          </w:p>
        </w:tc>
        <w:tc>
          <w:tcPr>
            <w:tcW w:w="1379"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6F661EE">
            <w:pPr>
              <w:jc w:val="center"/>
              <w:rPr>
                <w:rFonts w:cs="Times New Roman"/>
              </w:rPr>
            </w:pPr>
            <w:r>
              <w:rPr>
                <w:rFonts w:cs="Times New Roman"/>
              </w:rPr>
              <w:t>QT_BM 5</w:t>
            </w:r>
          </w:p>
        </w:tc>
        <w:tc>
          <w:tcPr>
            <w:tcW w:w="5018"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517A248">
            <w:pPr>
              <w:jc w:val="center"/>
              <w:rPr>
                <w:rFonts w:eastAsia="SimSun" w:cs="Times New Roman"/>
                <w:szCs w:val="24"/>
              </w:rPr>
            </w:pPr>
            <w:r>
              <w:rPr>
                <w:rFonts w:eastAsia="SimSun" w:cs="Times New Roman"/>
                <w:szCs w:val="24"/>
              </w:rPr>
              <w:t>Xóa bộ từ vựng (kiểm tra liên kết CSDL).</w:t>
            </w:r>
          </w:p>
        </w:tc>
      </w:tr>
      <w:tr w14:paraId="3F912EB0">
        <w:tblPrEx>
          <w:tblCellMar>
            <w:top w:w="0" w:type="dxa"/>
            <w:left w:w="0" w:type="dxa"/>
            <w:bottom w:w="0" w:type="dxa"/>
            <w:right w:w="0" w:type="dxa"/>
          </w:tblCellMar>
        </w:tblPrEx>
        <w:trPr>
          <w:trHeight w:val="828" w:hRule="atLeast"/>
          <w:tblCellSpacing w:w="15" w:type="dxa"/>
        </w:trPr>
        <w:tc>
          <w:tcPr>
            <w:tcW w:w="67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0ADF5C4A">
            <w:pPr>
              <w:jc w:val="center"/>
              <w:rPr>
                <w:rFonts w:cs="Times New Roman"/>
              </w:rPr>
            </w:pPr>
            <w:r>
              <w:rPr>
                <w:rFonts w:cs="Times New Roman"/>
              </w:rPr>
              <w:t>6</w:t>
            </w:r>
          </w:p>
        </w:tc>
        <w:tc>
          <w:tcPr>
            <w:tcW w:w="1915"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35E44844">
            <w:pPr>
              <w:jc w:val="center"/>
              <w:rPr>
                <w:rFonts w:cs="Times New Roman"/>
              </w:rPr>
            </w:pPr>
            <w:r>
              <w:rPr>
                <w:rFonts w:cs="Times New Roman"/>
              </w:rPr>
              <w:t>Hiệu Chỉnh Bộ Từ Vựng</w:t>
            </w:r>
          </w:p>
        </w:tc>
        <w:tc>
          <w:tcPr>
            <w:tcW w:w="1074"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11B53A30">
            <w:pPr>
              <w:jc w:val="center"/>
              <w:rPr>
                <w:rFonts w:cs="Times New Roman"/>
              </w:rPr>
            </w:pPr>
            <w:r>
              <w:rPr>
                <w:rFonts w:cs="Times New Roman"/>
              </w:rPr>
              <w:t>Lưu trữ</w:t>
            </w:r>
          </w:p>
        </w:tc>
        <w:tc>
          <w:tcPr>
            <w:tcW w:w="1431"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708602F9">
            <w:pPr>
              <w:jc w:val="center"/>
              <w:rPr>
                <w:rFonts w:cs="Times New Roman"/>
              </w:rPr>
            </w:pPr>
            <w:r>
              <w:rPr>
                <w:rFonts w:cs="Times New Roman"/>
              </w:rPr>
              <w:t>QT_QĐ 3</w:t>
            </w:r>
          </w:p>
        </w:tc>
        <w:tc>
          <w:tcPr>
            <w:tcW w:w="1379"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602D0BDB">
            <w:pPr>
              <w:jc w:val="center"/>
              <w:rPr>
                <w:rFonts w:cs="Times New Roman"/>
              </w:rPr>
            </w:pPr>
            <w:r>
              <w:rPr>
                <w:rFonts w:cs="Times New Roman"/>
              </w:rPr>
              <w:t>QT_BM 6</w:t>
            </w:r>
          </w:p>
        </w:tc>
        <w:tc>
          <w:tcPr>
            <w:tcW w:w="5018"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3B2CC513">
            <w:pPr>
              <w:jc w:val="center"/>
              <w:rPr>
                <w:rFonts w:eastAsia="SimSun" w:cs="Times New Roman"/>
                <w:szCs w:val="24"/>
              </w:rPr>
            </w:pPr>
            <w:r>
              <w:rPr>
                <w:rFonts w:eastAsia="SimSun" w:cs="Times New Roman"/>
                <w:szCs w:val="24"/>
              </w:rPr>
              <w:t>Thay đổi tên bộ, mô tả, độ khó hoặc liên kết từ vựng</w:t>
            </w:r>
          </w:p>
        </w:tc>
      </w:tr>
      <w:tr w14:paraId="75637A69">
        <w:tblPrEx>
          <w:tblCellMar>
            <w:top w:w="0" w:type="dxa"/>
            <w:left w:w="0" w:type="dxa"/>
            <w:bottom w:w="0" w:type="dxa"/>
            <w:right w:w="0" w:type="dxa"/>
          </w:tblCellMar>
        </w:tblPrEx>
        <w:trPr>
          <w:trHeight w:val="828" w:hRule="atLeast"/>
          <w:tblCellSpacing w:w="15" w:type="dxa"/>
        </w:trPr>
        <w:tc>
          <w:tcPr>
            <w:tcW w:w="67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18817DA">
            <w:pPr>
              <w:jc w:val="center"/>
              <w:rPr>
                <w:rFonts w:cs="Times New Roman"/>
              </w:rPr>
            </w:pPr>
            <w:r>
              <w:rPr>
                <w:rFonts w:cs="Times New Roman"/>
              </w:rPr>
              <w:t>7</w:t>
            </w:r>
          </w:p>
        </w:tc>
        <w:tc>
          <w:tcPr>
            <w:tcW w:w="1915"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D07C19D">
            <w:pPr>
              <w:jc w:val="center"/>
              <w:rPr>
                <w:rFonts w:cs="Times New Roman"/>
                <w:lang w:val="vi-VN"/>
              </w:rPr>
            </w:pPr>
            <w:r>
              <w:rPr>
                <w:rFonts w:cs="Times New Roman"/>
              </w:rPr>
              <w:t>Xem</w:t>
            </w:r>
            <w:r>
              <w:rPr>
                <w:rFonts w:cs="Times New Roman"/>
                <w:lang w:val="vi-VN"/>
              </w:rPr>
              <w:t xml:space="preserve"> thông tin người học</w:t>
            </w:r>
          </w:p>
        </w:tc>
        <w:tc>
          <w:tcPr>
            <w:tcW w:w="1074"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D9B7F73">
            <w:pPr>
              <w:jc w:val="center"/>
              <w:rPr>
                <w:rFonts w:cs="Times New Roman"/>
              </w:rPr>
            </w:pPr>
            <w:r>
              <w:rPr>
                <w:rFonts w:cs="Times New Roman"/>
              </w:rPr>
              <w:t>Tra cứu</w:t>
            </w:r>
          </w:p>
        </w:tc>
        <w:tc>
          <w:tcPr>
            <w:tcW w:w="143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1752956">
            <w:pPr>
              <w:jc w:val="center"/>
              <w:rPr>
                <w:rFonts w:cs="Times New Roman"/>
              </w:rPr>
            </w:pPr>
            <w:r>
              <w:rPr>
                <w:rFonts w:cs="Times New Roman"/>
              </w:rPr>
              <w:t>QT_QĐ 4</w:t>
            </w:r>
          </w:p>
        </w:tc>
        <w:tc>
          <w:tcPr>
            <w:tcW w:w="1379"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6BF7174">
            <w:pPr>
              <w:jc w:val="center"/>
              <w:rPr>
                <w:rFonts w:cs="Times New Roman"/>
              </w:rPr>
            </w:pPr>
            <w:r>
              <w:rPr>
                <w:rFonts w:cs="Times New Roman"/>
              </w:rPr>
              <w:t>QT_BM</w:t>
            </w:r>
            <w:r>
              <w:rPr>
                <w:rFonts w:cs="Times New Roman"/>
                <w:lang w:val="vi-VN"/>
              </w:rPr>
              <w:t xml:space="preserve"> </w:t>
            </w:r>
            <w:r>
              <w:rPr>
                <w:rFonts w:cs="Times New Roman"/>
              </w:rPr>
              <w:t>7</w:t>
            </w:r>
          </w:p>
        </w:tc>
        <w:tc>
          <w:tcPr>
            <w:tcW w:w="5018"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31CDD53">
            <w:pPr>
              <w:jc w:val="center"/>
              <w:rPr>
                <w:rFonts w:eastAsia="SimSun" w:cs="Times New Roman"/>
                <w:szCs w:val="24"/>
              </w:rPr>
            </w:pPr>
            <w:r>
              <w:rPr>
                <w:rFonts w:eastAsia="SimSun" w:cs="Times New Roman"/>
                <w:szCs w:val="24"/>
              </w:rPr>
              <w:t>Xem danh sách toàn bộ người học, tìm kiếm nhanh theo tên hoặc email.</w:t>
            </w:r>
          </w:p>
        </w:tc>
      </w:tr>
      <w:tr w14:paraId="472E9547">
        <w:tblPrEx>
          <w:tblCellMar>
            <w:top w:w="0" w:type="dxa"/>
            <w:left w:w="0" w:type="dxa"/>
            <w:bottom w:w="0" w:type="dxa"/>
            <w:right w:w="0" w:type="dxa"/>
          </w:tblCellMar>
        </w:tblPrEx>
        <w:trPr>
          <w:trHeight w:val="828" w:hRule="atLeast"/>
          <w:tblCellSpacing w:w="15" w:type="dxa"/>
        </w:trPr>
        <w:tc>
          <w:tcPr>
            <w:tcW w:w="67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045C165E">
            <w:pPr>
              <w:jc w:val="center"/>
              <w:rPr>
                <w:rFonts w:cs="Times New Roman"/>
              </w:rPr>
            </w:pPr>
            <w:r>
              <w:rPr>
                <w:rFonts w:cs="Times New Roman"/>
              </w:rPr>
              <w:t>8</w:t>
            </w:r>
          </w:p>
        </w:tc>
        <w:tc>
          <w:tcPr>
            <w:tcW w:w="1915"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5BD2D051">
            <w:pPr>
              <w:jc w:val="center"/>
              <w:rPr>
                <w:rFonts w:cs="Times New Roman"/>
              </w:rPr>
            </w:pPr>
            <w:r>
              <w:rPr>
                <w:rFonts w:cs="Times New Roman"/>
              </w:rPr>
              <w:t>Khóa tài khoản người dùng</w:t>
            </w:r>
          </w:p>
        </w:tc>
        <w:tc>
          <w:tcPr>
            <w:tcW w:w="1074"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418E87CC">
            <w:pPr>
              <w:jc w:val="center"/>
              <w:rPr>
                <w:rFonts w:cs="Times New Roman"/>
              </w:rPr>
            </w:pPr>
            <w:r>
              <w:rPr>
                <w:rFonts w:cs="Times New Roman"/>
              </w:rPr>
              <w:t>Lưu trữ</w:t>
            </w:r>
          </w:p>
        </w:tc>
        <w:tc>
          <w:tcPr>
            <w:tcW w:w="1431"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13FC64D2">
            <w:pPr>
              <w:jc w:val="center"/>
              <w:rPr>
                <w:rFonts w:cs="Times New Roman"/>
                <w:lang w:val="vi-VN"/>
              </w:rPr>
            </w:pPr>
            <w:r>
              <w:rPr>
                <w:rFonts w:cs="Times New Roman"/>
              </w:rPr>
              <w:t>QT_QĐ 4</w:t>
            </w:r>
          </w:p>
        </w:tc>
        <w:tc>
          <w:tcPr>
            <w:tcW w:w="1379"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54B4793F">
            <w:pPr>
              <w:jc w:val="center"/>
              <w:rPr>
                <w:rFonts w:cs="Times New Roman"/>
                <w:lang w:val="vi-VN"/>
              </w:rPr>
            </w:pPr>
            <w:r>
              <w:rPr>
                <w:rFonts w:cs="Times New Roman"/>
              </w:rPr>
              <w:t>QT_BM 8</w:t>
            </w:r>
          </w:p>
        </w:tc>
        <w:tc>
          <w:tcPr>
            <w:tcW w:w="5018"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2A9C3F21">
            <w:pPr>
              <w:jc w:val="center"/>
              <w:rPr>
                <w:rFonts w:eastAsia="SimSun" w:cs="Times New Roman"/>
                <w:szCs w:val="24"/>
                <w:lang w:val="vi-VN"/>
              </w:rPr>
            </w:pPr>
            <w:r>
              <w:rPr>
                <w:rFonts w:eastAsia="SimSun" w:cs="Times New Roman"/>
                <w:szCs w:val="24"/>
              </w:rPr>
              <w:t xml:space="preserve">Khóa tài khoản người học vi phạm quy định hệ thống </w:t>
            </w:r>
            <w:r>
              <w:rPr>
                <w:rFonts w:eastAsia="SimSun" w:cs="Times New Roman"/>
                <w:szCs w:val="24"/>
                <w:lang w:val="vi-VN"/>
              </w:rPr>
              <w:t>-&gt; chuyển sang trạng thái banned.</w:t>
            </w:r>
          </w:p>
        </w:tc>
      </w:tr>
      <w:tr w14:paraId="7AD69A04">
        <w:tblPrEx>
          <w:tblCellMar>
            <w:top w:w="0" w:type="dxa"/>
            <w:left w:w="0" w:type="dxa"/>
            <w:bottom w:w="0" w:type="dxa"/>
            <w:right w:w="0" w:type="dxa"/>
          </w:tblCellMar>
        </w:tblPrEx>
        <w:trPr>
          <w:trHeight w:val="1016" w:hRule="atLeast"/>
          <w:tblCellSpacing w:w="15" w:type="dxa"/>
        </w:trPr>
        <w:tc>
          <w:tcPr>
            <w:tcW w:w="67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12198C9">
            <w:pPr>
              <w:jc w:val="center"/>
              <w:rPr>
                <w:rFonts w:cs="Times New Roman"/>
              </w:rPr>
            </w:pPr>
            <w:r>
              <w:rPr>
                <w:rFonts w:cs="Times New Roman"/>
              </w:rPr>
              <w:t>9</w:t>
            </w:r>
          </w:p>
        </w:tc>
        <w:tc>
          <w:tcPr>
            <w:tcW w:w="1915"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0EF489C">
            <w:pPr>
              <w:jc w:val="center"/>
              <w:rPr>
                <w:rFonts w:cs="Times New Roman"/>
              </w:rPr>
            </w:pPr>
            <w:r>
              <w:rPr>
                <w:rFonts w:ascii="Arial" w:hAnsi="Arial" w:cs="Arial"/>
                <w:color w:val="CCCCCC"/>
                <w:sz w:val="21"/>
                <w:szCs w:val="21"/>
              </w:rPr>
              <w:br w:type="textWrapping"/>
            </w:r>
            <w:r>
              <w:rPr>
                <w:rFonts w:ascii="Arial" w:hAnsi="Arial" w:cs="Arial"/>
                <w:sz w:val="21"/>
                <w:szCs w:val="21"/>
              </w:rPr>
              <w:t>Mở khóa tài khoản người dùng</w:t>
            </w:r>
          </w:p>
        </w:tc>
        <w:tc>
          <w:tcPr>
            <w:tcW w:w="1074"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6C17099">
            <w:pPr>
              <w:jc w:val="center"/>
              <w:rPr>
                <w:rFonts w:cs="Times New Roman"/>
              </w:rPr>
            </w:pPr>
            <w:r>
              <w:rPr>
                <w:rFonts w:cs="Times New Roman"/>
              </w:rPr>
              <w:t>Lưu trữ</w:t>
            </w:r>
          </w:p>
        </w:tc>
        <w:tc>
          <w:tcPr>
            <w:tcW w:w="143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60974F3">
            <w:pPr>
              <w:jc w:val="center"/>
              <w:rPr>
                <w:rFonts w:cs="Times New Roman"/>
                <w:lang w:val="vi-VN"/>
              </w:rPr>
            </w:pPr>
            <w:r>
              <w:rPr>
                <w:rFonts w:cs="Times New Roman"/>
              </w:rPr>
              <w:t>QT_QĐ 4</w:t>
            </w:r>
          </w:p>
        </w:tc>
        <w:tc>
          <w:tcPr>
            <w:tcW w:w="1379"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3D8602D">
            <w:pPr>
              <w:jc w:val="center"/>
              <w:rPr>
                <w:rFonts w:cs="Times New Roman"/>
                <w:lang w:val="vi-VN"/>
              </w:rPr>
            </w:pPr>
            <w:r>
              <w:rPr>
                <w:rFonts w:cs="Times New Roman"/>
              </w:rPr>
              <w:t>QT_BM 9</w:t>
            </w:r>
          </w:p>
        </w:tc>
        <w:tc>
          <w:tcPr>
            <w:tcW w:w="5018"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5EEE6647">
            <w:pPr>
              <w:jc w:val="center"/>
              <w:rPr>
                <w:rFonts w:eastAsia="SimSun" w:cs="Times New Roman"/>
                <w:szCs w:val="24"/>
                <w:lang w:val="vi-VN"/>
              </w:rPr>
            </w:pPr>
            <w:r>
              <w:rPr>
                <w:rFonts w:eastAsia="SimSun" w:cs="Times New Roman"/>
                <w:szCs w:val="24"/>
              </w:rPr>
              <w:t xml:space="preserve">Khôi phục trạng thái hoạt động bình thường cho người học </w:t>
            </w:r>
            <w:r>
              <w:rPr>
                <w:rFonts w:eastAsia="SimSun" w:cs="Times New Roman"/>
                <w:szCs w:val="24"/>
                <w:lang w:val="vi-VN"/>
              </w:rPr>
              <w:t>-&gt; chuyển sang trạng thái active.</w:t>
            </w:r>
          </w:p>
        </w:tc>
      </w:tr>
    </w:tbl>
    <w:p w14:paraId="01A78660">
      <w:pPr>
        <w:rPr>
          <w:rFonts w:cs="Times New Roman"/>
          <w:b/>
          <w:bCs/>
          <w:lang w:val="vi-VN"/>
        </w:rPr>
      </w:pPr>
    </w:p>
    <w:p w14:paraId="44D07C79">
      <w:pPr>
        <w:rPr>
          <w:rFonts w:cs="Times New Roman"/>
          <w:b/>
          <w:bCs/>
          <w:lang w:val="vi-VN"/>
        </w:rPr>
      </w:pPr>
    </w:p>
    <w:p w14:paraId="044841AB">
      <w:pPr>
        <w:rPr>
          <w:rFonts w:cs="Times New Roman"/>
          <w:b/>
          <w:bCs/>
          <w:lang w:val="vi-VN"/>
        </w:rPr>
      </w:pPr>
    </w:p>
    <w:p w14:paraId="5A3704FB">
      <w:pPr>
        <w:rPr>
          <w:rFonts w:cs="Times New Roman"/>
          <w:b/>
          <w:bCs/>
          <w:lang w:val="vi-VN"/>
        </w:rPr>
      </w:pPr>
    </w:p>
    <w:p w14:paraId="6966D485">
      <w:pPr>
        <w:rPr>
          <w:rFonts w:cs="Times New Roman"/>
          <w:b/>
          <w:bCs/>
          <w:lang w:val="vi-VN"/>
        </w:rPr>
      </w:pPr>
    </w:p>
    <w:p w14:paraId="3F43E9CA">
      <w:pPr>
        <w:rPr>
          <w:rStyle w:val="143"/>
          <w:lang w:val="vi-VN"/>
        </w:rPr>
      </w:pPr>
    </w:p>
    <w:p w14:paraId="064BF4E9">
      <w:pPr>
        <w:rPr>
          <w:rStyle w:val="143"/>
          <w:lang w:val="vi-VN"/>
        </w:rPr>
      </w:pPr>
    </w:p>
    <w:p w14:paraId="1C25A19E">
      <w:pPr>
        <w:rPr>
          <w:rStyle w:val="143"/>
          <w:lang w:val="vi-VN"/>
        </w:rPr>
      </w:pPr>
    </w:p>
    <w:p w14:paraId="540A6D1D">
      <w:pPr>
        <w:rPr>
          <w:rFonts w:cs="Times New Roman"/>
          <w:b/>
          <w:bCs/>
          <w:color w:val="FF0000"/>
          <w:lang w:val="vi-VN"/>
        </w:rPr>
      </w:pPr>
      <w:bookmarkStart w:id="17" w:name="_Toc232928958"/>
      <w:r>
        <w:rPr>
          <w:rStyle w:val="143"/>
        </w:rPr>
        <w:t>1</w:t>
      </w:r>
      <w:r>
        <w:rPr>
          <w:rStyle w:val="143"/>
          <w:lang w:val="vi-VN"/>
        </w:rPr>
        <w:t xml:space="preserve">. </w:t>
      </w:r>
      <w:r>
        <w:rPr>
          <w:rStyle w:val="143"/>
        </w:rPr>
        <w:t>Danh sách các Biểu mẫu chi tiết</w:t>
      </w:r>
      <w:bookmarkEnd w:id="17"/>
      <w:r>
        <w:rPr>
          <w:rStyle w:val="143"/>
        </w:rPr>
        <w:t xml:space="preserve"> </w:t>
      </w:r>
    </w:p>
    <w:tbl>
      <w:tblPr>
        <w:tblStyle w:val="12"/>
        <w:tblW w:w="11610" w:type="dxa"/>
        <w:tblCellSpacing w:w="15" w:type="dxa"/>
        <w:tblInd w:w="-998" w:type="dxa"/>
        <w:tblLayout w:type="fixed"/>
        <w:tblCellMar>
          <w:top w:w="0" w:type="dxa"/>
          <w:left w:w="0" w:type="dxa"/>
          <w:bottom w:w="0" w:type="dxa"/>
          <w:right w:w="0" w:type="dxa"/>
        </w:tblCellMar>
      </w:tblPr>
      <w:tblGrid>
        <w:gridCol w:w="1523"/>
        <w:gridCol w:w="1267"/>
        <w:gridCol w:w="3060"/>
        <w:gridCol w:w="5760"/>
      </w:tblGrid>
      <w:tr w14:paraId="3EFAE034">
        <w:tblPrEx>
          <w:tblCellMar>
            <w:top w:w="0" w:type="dxa"/>
            <w:left w:w="0" w:type="dxa"/>
            <w:bottom w:w="0" w:type="dxa"/>
            <w:right w:w="0" w:type="dxa"/>
          </w:tblCellMar>
        </w:tblPrEx>
        <w:trPr>
          <w:tblHeader/>
          <w:tblCellSpacing w:w="15" w:type="dxa"/>
        </w:trPr>
        <w:tc>
          <w:tcPr>
            <w:tcW w:w="147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634ED9C">
            <w:pPr>
              <w:jc w:val="center"/>
              <w:rPr>
                <w:rFonts w:cs="Times New Roman"/>
                <w:b/>
                <w:bCs/>
              </w:rPr>
            </w:pPr>
            <w:r>
              <w:rPr>
                <w:rFonts w:cs="Times New Roman"/>
                <w:b/>
                <w:bCs/>
              </w:rPr>
              <w:t>Mã BM</w:t>
            </w:r>
          </w:p>
        </w:tc>
        <w:tc>
          <w:tcPr>
            <w:tcW w:w="123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78C7527">
            <w:pPr>
              <w:jc w:val="center"/>
              <w:rPr>
                <w:rFonts w:cs="Times New Roman"/>
                <w:b/>
                <w:bCs/>
              </w:rPr>
            </w:pPr>
            <w:r>
              <w:rPr>
                <w:rFonts w:cs="Times New Roman"/>
                <w:b/>
                <w:bCs/>
              </w:rPr>
              <w:t>Tên Biểu Mẫu</w:t>
            </w:r>
          </w:p>
        </w:tc>
        <w:tc>
          <w:tcPr>
            <w:tcW w:w="30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2774033">
            <w:pPr>
              <w:jc w:val="center"/>
              <w:rPr>
                <w:rFonts w:cs="Times New Roman"/>
                <w:b/>
                <w:bCs/>
              </w:rPr>
            </w:pPr>
            <w:r>
              <w:rPr>
                <w:rFonts w:cs="Times New Roman"/>
                <w:b/>
                <w:bCs/>
              </w:rPr>
              <w:t>Chi Tiết Các Trường Dữ Liệu</w:t>
            </w:r>
          </w:p>
        </w:tc>
        <w:tc>
          <w:tcPr>
            <w:tcW w:w="5715"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3E68EA4">
            <w:pPr>
              <w:jc w:val="center"/>
              <w:rPr>
                <w:rFonts w:cs="Times New Roman"/>
                <w:b/>
                <w:bCs/>
              </w:rPr>
            </w:pPr>
            <w:r>
              <w:rPr>
                <w:rFonts w:cs="Times New Roman"/>
                <w:b/>
                <w:bCs/>
              </w:rPr>
              <w:t>Hình Ảnh Minh Họa (Giao Diện)</w:t>
            </w:r>
          </w:p>
        </w:tc>
      </w:tr>
      <w:tr w14:paraId="143BDD1D">
        <w:tblPrEx>
          <w:tblCellMar>
            <w:top w:w="0" w:type="dxa"/>
            <w:left w:w="0" w:type="dxa"/>
            <w:bottom w:w="0" w:type="dxa"/>
            <w:right w:w="0" w:type="dxa"/>
          </w:tblCellMar>
        </w:tblPrEx>
        <w:trPr>
          <w:tblCellSpacing w:w="15" w:type="dxa"/>
        </w:trPr>
        <w:tc>
          <w:tcPr>
            <w:tcW w:w="147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977EE54">
            <w:pPr>
              <w:jc w:val="center"/>
              <w:rPr>
                <w:rFonts w:cs="Times New Roman"/>
                <w:b/>
                <w:bCs/>
              </w:rPr>
            </w:pPr>
            <w:r>
              <w:rPr>
                <w:rFonts w:cs="Times New Roman"/>
                <w:b/>
                <w:bCs/>
              </w:rPr>
              <w:t>ND_BM1</w:t>
            </w:r>
          </w:p>
        </w:tc>
        <w:tc>
          <w:tcPr>
            <w:tcW w:w="123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8FED246">
            <w:pPr>
              <w:jc w:val="center"/>
              <w:rPr>
                <w:rFonts w:cs="Times New Roman"/>
              </w:rPr>
            </w:pPr>
            <w:r>
              <w:rPr>
                <w:rFonts w:cs="Times New Roman"/>
              </w:rPr>
              <w:t>Đăng ký</w:t>
            </w:r>
          </w:p>
        </w:tc>
        <w:tc>
          <w:tcPr>
            <w:tcW w:w="30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2D5A563">
            <w:pPr>
              <w:jc w:val="center"/>
              <w:rPr>
                <w:rFonts w:cs="Times New Roman"/>
              </w:rPr>
            </w:pPr>
            <w:r>
              <w:rPr>
                <w:rFonts w:cs="Times New Roman"/>
              </w:rPr>
              <w:t>Tên người dùng, Email, Mật khẩu, Xác nhận mật khẩu</w:t>
            </w:r>
          </w:p>
        </w:tc>
        <w:tc>
          <w:tcPr>
            <w:tcW w:w="5715"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936BEA1">
            <w:pPr>
              <w:rPr>
                <w:rFonts w:cs="Times New Roman"/>
              </w:rPr>
            </w:pPr>
            <w:r>
              <w:drawing>
                <wp:inline distT="0" distB="0" distL="114300" distR="114300">
                  <wp:extent cx="3696970" cy="3117850"/>
                  <wp:effectExtent l="0" t="0" r="0" b="6350"/>
                  <wp:docPr id="1763384374" name="Picture 176338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84374" name="Picture 1763384374"/>
                          <pic:cNvPicPr>
                            <a:picLocks noChangeAspect="1"/>
                          </pic:cNvPicPr>
                        </pic:nvPicPr>
                        <pic:blipFill>
                          <a:blip r:embed="rId11"/>
                          <a:stretch>
                            <a:fillRect/>
                          </a:stretch>
                        </pic:blipFill>
                        <pic:spPr>
                          <a:xfrm>
                            <a:off x="0" y="0"/>
                            <a:ext cx="3709604" cy="3128178"/>
                          </a:xfrm>
                          <a:prstGeom prst="rect">
                            <a:avLst/>
                          </a:prstGeom>
                          <a:noFill/>
                          <a:ln>
                            <a:noFill/>
                          </a:ln>
                        </pic:spPr>
                      </pic:pic>
                    </a:graphicData>
                  </a:graphic>
                </wp:inline>
              </w:drawing>
            </w:r>
          </w:p>
        </w:tc>
      </w:tr>
      <w:tr w14:paraId="4A84DC7C">
        <w:tblPrEx>
          <w:tblCellMar>
            <w:top w:w="0" w:type="dxa"/>
            <w:left w:w="0" w:type="dxa"/>
            <w:bottom w:w="0" w:type="dxa"/>
            <w:right w:w="0" w:type="dxa"/>
          </w:tblCellMar>
        </w:tblPrEx>
        <w:trPr>
          <w:tblCellSpacing w:w="15" w:type="dxa"/>
        </w:trPr>
        <w:tc>
          <w:tcPr>
            <w:tcW w:w="147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79E64F8">
            <w:pPr>
              <w:jc w:val="center"/>
              <w:rPr>
                <w:rFonts w:cs="Times New Roman"/>
                <w:b/>
                <w:bCs/>
              </w:rPr>
            </w:pPr>
            <w:r>
              <w:rPr>
                <w:rFonts w:cs="Times New Roman"/>
                <w:b/>
                <w:bCs/>
              </w:rPr>
              <w:t>ND_BM2</w:t>
            </w:r>
          </w:p>
        </w:tc>
        <w:tc>
          <w:tcPr>
            <w:tcW w:w="123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2946A36">
            <w:pPr>
              <w:jc w:val="center"/>
              <w:rPr>
                <w:rFonts w:cs="Times New Roman"/>
              </w:rPr>
            </w:pPr>
            <w:r>
              <w:rPr>
                <w:rFonts w:cs="Times New Roman"/>
              </w:rPr>
              <w:t>Đăng nhập</w:t>
            </w:r>
          </w:p>
        </w:tc>
        <w:tc>
          <w:tcPr>
            <w:tcW w:w="30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2BB9DF1">
            <w:pPr>
              <w:jc w:val="center"/>
              <w:rPr>
                <w:rFonts w:cs="Times New Roman"/>
              </w:rPr>
            </w:pPr>
            <w:r>
              <w:rPr>
                <w:rFonts w:cs="Times New Roman"/>
              </w:rPr>
              <w:t>Tên người dùng/Email, Mật khẩu</w:t>
            </w:r>
          </w:p>
        </w:tc>
        <w:tc>
          <w:tcPr>
            <w:tcW w:w="5715"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2A6F800">
            <w:pPr>
              <w:rPr>
                <w:rFonts w:cs="Times New Roman"/>
              </w:rPr>
            </w:pPr>
            <w:r>
              <w:drawing>
                <wp:inline distT="0" distB="0" distL="114300" distR="114300">
                  <wp:extent cx="3724275" cy="3305175"/>
                  <wp:effectExtent l="0" t="0" r="9525" b="9525"/>
                  <wp:docPr id="1091351234" name="Picture 109135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51234" name="Picture 1091351234"/>
                          <pic:cNvPicPr>
                            <a:picLocks noChangeAspect="1"/>
                          </pic:cNvPicPr>
                        </pic:nvPicPr>
                        <pic:blipFill>
                          <a:blip r:embed="rId12"/>
                          <a:stretch>
                            <a:fillRect/>
                          </a:stretch>
                        </pic:blipFill>
                        <pic:spPr>
                          <a:xfrm>
                            <a:off x="0" y="0"/>
                            <a:ext cx="3724275" cy="3305175"/>
                          </a:xfrm>
                          <a:prstGeom prst="rect">
                            <a:avLst/>
                          </a:prstGeom>
                          <a:noFill/>
                          <a:ln>
                            <a:noFill/>
                          </a:ln>
                        </pic:spPr>
                      </pic:pic>
                    </a:graphicData>
                  </a:graphic>
                </wp:inline>
              </w:drawing>
            </w:r>
          </w:p>
        </w:tc>
      </w:tr>
      <w:tr w14:paraId="595340B6">
        <w:tblPrEx>
          <w:tblCellMar>
            <w:top w:w="0" w:type="dxa"/>
            <w:left w:w="0" w:type="dxa"/>
            <w:bottom w:w="0" w:type="dxa"/>
            <w:right w:w="0" w:type="dxa"/>
          </w:tblCellMar>
        </w:tblPrEx>
        <w:trPr>
          <w:tblCellSpacing w:w="15" w:type="dxa"/>
        </w:trPr>
        <w:tc>
          <w:tcPr>
            <w:tcW w:w="147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60B5BA2">
            <w:pPr>
              <w:jc w:val="center"/>
              <w:rPr>
                <w:rFonts w:cs="Times New Roman"/>
                <w:b/>
                <w:bCs/>
              </w:rPr>
            </w:pPr>
            <w:r>
              <w:rPr>
                <w:rFonts w:cs="Times New Roman"/>
                <w:b/>
                <w:bCs/>
              </w:rPr>
              <w:t>ND_BM3</w:t>
            </w:r>
          </w:p>
        </w:tc>
        <w:tc>
          <w:tcPr>
            <w:tcW w:w="123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CC746D8">
            <w:pPr>
              <w:jc w:val="center"/>
              <w:rPr>
                <w:rFonts w:cs="Times New Roman"/>
              </w:rPr>
            </w:pPr>
            <w:r>
              <w:rPr>
                <w:rFonts w:cs="Times New Roman"/>
              </w:rPr>
              <w:t>Quên mật khẩu</w:t>
            </w:r>
          </w:p>
        </w:tc>
        <w:tc>
          <w:tcPr>
            <w:tcW w:w="30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3F5A302">
            <w:pPr>
              <w:jc w:val="center"/>
              <w:rPr>
                <w:rFonts w:cs="Times New Roman"/>
              </w:rPr>
            </w:pPr>
            <w:r>
              <w:rPr>
                <w:rFonts w:cs="Times New Roman"/>
              </w:rPr>
              <w:t>Email, Mã OTP, Mật khẩu mới, Xác nhận mật khẩu mới</w:t>
            </w:r>
          </w:p>
        </w:tc>
        <w:tc>
          <w:tcPr>
            <w:tcW w:w="5715"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17B7C0F">
            <w:pPr>
              <w:rPr>
                <w:rFonts w:cs="Times New Roman"/>
              </w:rPr>
            </w:pPr>
            <w:r>
              <w:drawing>
                <wp:inline distT="0" distB="0" distL="114300" distR="114300">
                  <wp:extent cx="3725545" cy="3474720"/>
                  <wp:effectExtent l="0" t="0" r="8255" b="0"/>
                  <wp:docPr id="971929505" name="Picture 971929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29505" name="Picture 971929505"/>
                          <pic:cNvPicPr>
                            <a:picLocks noChangeAspect="1"/>
                          </pic:cNvPicPr>
                        </pic:nvPicPr>
                        <pic:blipFill>
                          <a:blip r:embed="rId13"/>
                          <a:stretch>
                            <a:fillRect/>
                          </a:stretch>
                        </pic:blipFill>
                        <pic:spPr>
                          <a:xfrm>
                            <a:off x="0" y="0"/>
                            <a:ext cx="3761468" cy="3508197"/>
                          </a:xfrm>
                          <a:prstGeom prst="rect">
                            <a:avLst/>
                          </a:prstGeom>
                          <a:noFill/>
                          <a:ln>
                            <a:noFill/>
                          </a:ln>
                        </pic:spPr>
                      </pic:pic>
                    </a:graphicData>
                  </a:graphic>
                </wp:inline>
              </w:drawing>
            </w:r>
          </w:p>
        </w:tc>
      </w:tr>
      <w:tr w14:paraId="43377A58">
        <w:tblPrEx>
          <w:tblCellMar>
            <w:top w:w="0" w:type="dxa"/>
            <w:left w:w="0" w:type="dxa"/>
            <w:bottom w:w="0" w:type="dxa"/>
            <w:right w:w="0" w:type="dxa"/>
          </w:tblCellMar>
        </w:tblPrEx>
        <w:trPr>
          <w:tblCellSpacing w:w="15" w:type="dxa"/>
        </w:trPr>
        <w:tc>
          <w:tcPr>
            <w:tcW w:w="147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9E66A38">
            <w:pPr>
              <w:jc w:val="center"/>
              <w:rPr>
                <w:rFonts w:cs="Times New Roman"/>
                <w:b/>
                <w:bCs/>
              </w:rPr>
            </w:pPr>
            <w:r>
              <w:rPr>
                <w:rFonts w:cs="Times New Roman"/>
                <w:b/>
                <w:bCs/>
              </w:rPr>
              <w:t>ND_BM4</w:t>
            </w:r>
          </w:p>
        </w:tc>
        <w:tc>
          <w:tcPr>
            <w:tcW w:w="123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785D9F5">
            <w:pPr>
              <w:jc w:val="center"/>
              <w:rPr>
                <w:rFonts w:cs="Times New Roman"/>
              </w:rPr>
            </w:pPr>
            <w:r>
              <w:rPr>
                <w:rFonts w:cs="Times New Roman"/>
              </w:rPr>
              <w:t>Thông tin cá nhân</w:t>
            </w:r>
          </w:p>
        </w:tc>
        <w:tc>
          <w:tcPr>
            <w:tcW w:w="30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5077041">
            <w:pPr>
              <w:jc w:val="center"/>
              <w:rPr>
                <w:rFonts w:cs="Times New Roman"/>
              </w:rPr>
            </w:pPr>
            <w:r>
              <w:rPr>
                <w:rFonts w:cs="Times New Roman"/>
              </w:rPr>
              <w:t>ID, Tên người dùng, Ảnh đại diện, EXP, Coins, Level</w:t>
            </w:r>
          </w:p>
        </w:tc>
        <w:tc>
          <w:tcPr>
            <w:tcW w:w="5715"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96A6F2A">
            <w:pPr>
              <w:rPr>
                <w:rFonts w:cs="Times New Roman"/>
              </w:rPr>
            </w:pPr>
            <w:r>
              <w:rPr>
                <w:rFonts w:cs="Times New Roman"/>
              </w:rPr>
              <w:drawing>
                <wp:inline distT="0" distB="0" distL="0" distR="0">
                  <wp:extent cx="3724275" cy="1363345"/>
                  <wp:effectExtent l="0" t="0" r="9525" b="8255"/>
                  <wp:docPr id="138233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32638" name="Picture 1"/>
                          <pic:cNvPicPr>
                            <a:picLocks noChangeAspect="1"/>
                          </pic:cNvPicPr>
                        </pic:nvPicPr>
                        <pic:blipFill>
                          <a:blip r:embed="rId14"/>
                          <a:stretch>
                            <a:fillRect/>
                          </a:stretch>
                        </pic:blipFill>
                        <pic:spPr>
                          <a:xfrm>
                            <a:off x="0" y="0"/>
                            <a:ext cx="3724275" cy="1363345"/>
                          </a:xfrm>
                          <a:prstGeom prst="rect">
                            <a:avLst/>
                          </a:prstGeom>
                        </pic:spPr>
                      </pic:pic>
                    </a:graphicData>
                  </a:graphic>
                </wp:inline>
              </w:drawing>
            </w:r>
          </w:p>
        </w:tc>
      </w:tr>
      <w:tr w14:paraId="49E25758">
        <w:tblPrEx>
          <w:tblCellMar>
            <w:top w:w="0" w:type="dxa"/>
            <w:left w:w="0" w:type="dxa"/>
            <w:bottom w:w="0" w:type="dxa"/>
            <w:right w:w="0" w:type="dxa"/>
          </w:tblCellMar>
        </w:tblPrEx>
        <w:trPr>
          <w:tblCellSpacing w:w="15" w:type="dxa"/>
        </w:trPr>
        <w:tc>
          <w:tcPr>
            <w:tcW w:w="147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25D64E0">
            <w:pPr>
              <w:jc w:val="center"/>
              <w:rPr>
                <w:rFonts w:cs="Times New Roman"/>
                <w:b/>
                <w:bCs/>
              </w:rPr>
            </w:pPr>
            <w:r>
              <w:rPr>
                <w:rFonts w:cs="Times New Roman"/>
                <w:b/>
                <w:bCs/>
              </w:rPr>
              <w:t>ND_BM5</w:t>
            </w:r>
          </w:p>
        </w:tc>
        <w:tc>
          <w:tcPr>
            <w:tcW w:w="123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3F3B63A">
            <w:pPr>
              <w:jc w:val="center"/>
              <w:rPr>
                <w:rFonts w:cs="Times New Roman"/>
              </w:rPr>
            </w:pPr>
            <w:r>
              <w:rPr>
                <w:rFonts w:cs="Times New Roman"/>
              </w:rPr>
              <w:t>Cập nhật thông tin</w:t>
            </w:r>
          </w:p>
        </w:tc>
        <w:tc>
          <w:tcPr>
            <w:tcW w:w="30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7A2822D">
            <w:pPr>
              <w:jc w:val="center"/>
              <w:rPr>
                <w:rFonts w:cs="Times New Roman"/>
                <w:lang w:val="vi-VN"/>
              </w:rPr>
            </w:pPr>
            <w:r>
              <w:rPr>
                <w:rFonts w:cs="Times New Roman"/>
              </w:rPr>
              <w:t>ID, Tên người dùng, Email, Ảnh đại diện</w:t>
            </w:r>
            <w:r>
              <w:rPr>
                <w:rFonts w:cs="Times New Roman"/>
                <w:lang w:val="vi-VN"/>
              </w:rPr>
              <w:t>.</w:t>
            </w:r>
          </w:p>
        </w:tc>
        <w:tc>
          <w:tcPr>
            <w:tcW w:w="5715"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068A72F">
            <w:pPr>
              <w:rPr>
                <w:rFonts w:cs="Times New Roman"/>
                <w:lang w:val="vi-VN"/>
              </w:rPr>
            </w:pPr>
            <w:r>
              <w:rPr>
                <w:rFonts w:cs="Times New Roman"/>
                <w:lang w:val="vi-VN"/>
              </w:rPr>
              <w:drawing>
                <wp:inline distT="0" distB="0" distL="0" distR="0">
                  <wp:extent cx="3724275" cy="1176655"/>
                  <wp:effectExtent l="0" t="0" r="9525" b="4445"/>
                  <wp:docPr id="77050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05567" name="Picture 1"/>
                          <pic:cNvPicPr>
                            <a:picLocks noChangeAspect="1"/>
                          </pic:cNvPicPr>
                        </pic:nvPicPr>
                        <pic:blipFill>
                          <a:blip r:embed="rId15"/>
                          <a:stretch>
                            <a:fillRect/>
                          </a:stretch>
                        </pic:blipFill>
                        <pic:spPr>
                          <a:xfrm>
                            <a:off x="0" y="0"/>
                            <a:ext cx="3724275" cy="1176655"/>
                          </a:xfrm>
                          <a:prstGeom prst="rect">
                            <a:avLst/>
                          </a:prstGeom>
                        </pic:spPr>
                      </pic:pic>
                    </a:graphicData>
                  </a:graphic>
                </wp:inline>
              </w:drawing>
            </w:r>
          </w:p>
        </w:tc>
      </w:tr>
      <w:tr w14:paraId="547BDD34">
        <w:tblPrEx>
          <w:tblCellMar>
            <w:top w:w="0" w:type="dxa"/>
            <w:left w:w="0" w:type="dxa"/>
            <w:bottom w:w="0" w:type="dxa"/>
            <w:right w:w="0" w:type="dxa"/>
          </w:tblCellMar>
        </w:tblPrEx>
        <w:trPr>
          <w:tblCellSpacing w:w="15" w:type="dxa"/>
        </w:trPr>
        <w:tc>
          <w:tcPr>
            <w:tcW w:w="147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B3D9753">
            <w:pPr>
              <w:jc w:val="center"/>
              <w:rPr>
                <w:rFonts w:cs="Times New Roman"/>
                <w:b/>
                <w:bCs/>
              </w:rPr>
            </w:pPr>
            <w:r>
              <w:rPr>
                <w:rFonts w:cs="Times New Roman"/>
                <w:b/>
                <w:bCs/>
              </w:rPr>
              <w:t>ND_BM6</w:t>
            </w:r>
          </w:p>
        </w:tc>
        <w:tc>
          <w:tcPr>
            <w:tcW w:w="123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4E31089">
            <w:pPr>
              <w:jc w:val="center"/>
              <w:rPr>
                <w:rFonts w:cs="Times New Roman"/>
              </w:rPr>
            </w:pPr>
            <w:r>
              <w:rPr>
                <w:rFonts w:cs="Times New Roman"/>
              </w:rPr>
              <w:t>Thẻ học từ</w:t>
            </w:r>
          </w:p>
        </w:tc>
        <w:tc>
          <w:tcPr>
            <w:tcW w:w="30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5FE3941">
            <w:pPr>
              <w:jc w:val="center"/>
              <w:rPr>
                <w:rFonts w:cs="Times New Roman"/>
              </w:rPr>
            </w:pPr>
            <w:r>
              <w:rPr>
                <w:rFonts w:cs="Times New Roman"/>
              </w:rPr>
              <w:t>Từ vựng, Nghĩa, Hình ảnh minh họa, Chọn độ khó</w:t>
            </w:r>
          </w:p>
        </w:tc>
        <w:tc>
          <w:tcPr>
            <w:tcW w:w="5715"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24E73228">
            <w:pPr>
              <w:rPr>
                <w:rFonts w:cs="Times New Roman"/>
              </w:rPr>
            </w:pPr>
            <w:r>
              <w:drawing>
                <wp:inline distT="0" distB="0" distL="114300" distR="114300">
                  <wp:extent cx="3545205" cy="2651760"/>
                  <wp:effectExtent l="0" t="0" r="0" b="0"/>
                  <wp:docPr id="961146709" name="Picture 961146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46709" name="Picture 961146709"/>
                          <pic:cNvPicPr>
                            <a:picLocks noChangeAspect="1"/>
                          </pic:cNvPicPr>
                        </pic:nvPicPr>
                        <pic:blipFill>
                          <a:blip r:embed="rId16"/>
                          <a:stretch>
                            <a:fillRect/>
                          </a:stretch>
                        </pic:blipFill>
                        <pic:spPr>
                          <a:xfrm>
                            <a:off x="0" y="0"/>
                            <a:ext cx="3586882" cy="2682744"/>
                          </a:xfrm>
                          <a:prstGeom prst="rect">
                            <a:avLst/>
                          </a:prstGeom>
                          <a:noFill/>
                          <a:ln>
                            <a:noFill/>
                          </a:ln>
                        </pic:spPr>
                      </pic:pic>
                    </a:graphicData>
                  </a:graphic>
                </wp:inline>
              </w:drawing>
            </w:r>
            <w:r>
              <w:drawing>
                <wp:inline distT="0" distB="0" distL="114300" distR="114300">
                  <wp:extent cx="3544570" cy="2466975"/>
                  <wp:effectExtent l="0" t="0" r="0" b="0"/>
                  <wp:docPr id="1958745530" name="Picture 195874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45530" name="Picture 1958745530"/>
                          <pic:cNvPicPr>
                            <a:picLocks noChangeAspect="1"/>
                          </pic:cNvPicPr>
                        </pic:nvPicPr>
                        <pic:blipFill>
                          <a:blip r:embed="rId17"/>
                          <a:stretch>
                            <a:fillRect/>
                          </a:stretch>
                        </pic:blipFill>
                        <pic:spPr>
                          <a:xfrm>
                            <a:off x="0" y="0"/>
                            <a:ext cx="3569534" cy="2484221"/>
                          </a:xfrm>
                          <a:prstGeom prst="rect">
                            <a:avLst/>
                          </a:prstGeom>
                          <a:noFill/>
                          <a:ln>
                            <a:noFill/>
                          </a:ln>
                        </pic:spPr>
                      </pic:pic>
                    </a:graphicData>
                  </a:graphic>
                </wp:inline>
              </w:drawing>
            </w:r>
          </w:p>
        </w:tc>
      </w:tr>
      <w:tr w14:paraId="1B58495D">
        <w:tblPrEx>
          <w:tblCellMar>
            <w:top w:w="0" w:type="dxa"/>
            <w:left w:w="0" w:type="dxa"/>
            <w:bottom w:w="0" w:type="dxa"/>
            <w:right w:w="0" w:type="dxa"/>
          </w:tblCellMar>
        </w:tblPrEx>
        <w:trPr>
          <w:tblCellSpacing w:w="15" w:type="dxa"/>
        </w:trPr>
        <w:tc>
          <w:tcPr>
            <w:tcW w:w="147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EE20855">
            <w:pPr>
              <w:jc w:val="center"/>
              <w:rPr>
                <w:rFonts w:cs="Times New Roman"/>
                <w:b/>
                <w:bCs/>
              </w:rPr>
            </w:pPr>
            <w:r>
              <w:rPr>
                <w:rFonts w:cs="Times New Roman"/>
                <w:b/>
                <w:bCs/>
              </w:rPr>
              <w:t>ND_BM7</w:t>
            </w:r>
          </w:p>
        </w:tc>
        <w:tc>
          <w:tcPr>
            <w:tcW w:w="123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06662B2">
            <w:pPr>
              <w:jc w:val="center"/>
              <w:rPr>
                <w:rFonts w:cs="Times New Roman"/>
                <w:lang w:val="vi-VN"/>
              </w:rPr>
            </w:pPr>
            <w:r>
              <w:rPr>
                <w:rFonts w:cs="Times New Roman"/>
              </w:rPr>
              <w:t>Phiếu kết quả kiểm tra Solo</w:t>
            </w:r>
          </w:p>
        </w:tc>
        <w:tc>
          <w:tcPr>
            <w:tcW w:w="30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2E51AE2">
            <w:pPr>
              <w:jc w:val="center"/>
              <w:rPr>
                <w:rFonts w:cs="Times New Roman"/>
              </w:rPr>
            </w:pPr>
            <w:r>
              <w:rPr>
                <w:rFonts w:cs="Times New Roman"/>
              </w:rPr>
              <w:t> Điểm số: Số câu trả lời đúng / Tổng số câu hỏi của lượt chơi.</w:t>
            </w:r>
            <w:r>
              <w:rPr>
                <w:rFonts w:cs="Times New Roman"/>
              </w:rPr>
              <w:br w:type="textWrapping"/>
            </w:r>
            <w:r>
              <w:rPr>
                <w:rFonts w:cs="Times New Roman"/>
              </w:rPr>
              <w:t>- Kinh</w:t>
            </w:r>
            <w:r>
              <w:rPr>
                <w:rFonts w:cs="Times New Roman"/>
                <w:lang w:val="vi-VN"/>
              </w:rPr>
              <w:t xml:space="preserve"> nghiệm </w:t>
            </w:r>
            <w:r>
              <w:rPr>
                <w:rFonts w:cs="Times New Roman"/>
              </w:rPr>
              <w:t>nhận được: Lượng kinh nghiệm tích lũy thêm.</w:t>
            </w:r>
            <w:r>
              <w:rPr>
                <w:rFonts w:cs="Times New Roman"/>
              </w:rPr>
              <w:br w:type="textWrapping"/>
            </w:r>
            <w:r>
              <w:rPr>
                <w:rFonts w:cs="Times New Roman"/>
              </w:rPr>
              <w:t>- Xu</w:t>
            </w:r>
            <w:r>
              <w:rPr>
                <w:rFonts w:cs="Times New Roman"/>
                <w:lang w:val="vi-VN"/>
              </w:rPr>
              <w:t xml:space="preserve"> </w:t>
            </w:r>
            <w:r>
              <w:rPr>
                <w:rFonts w:cs="Times New Roman"/>
              </w:rPr>
              <w:t>nhận được: Lượng tiền vàng ảo nhận được.</w:t>
            </w:r>
            <w:r>
              <w:rPr>
                <w:rFonts w:cs="Times New Roman"/>
              </w:rPr>
              <w:br w:type="textWrapping"/>
            </w:r>
            <w:r>
              <w:rPr>
                <w:rFonts w:cs="Times New Roman"/>
              </w:rPr>
              <w:t>- Chế độ chơi: Tên chế độ kiểm tra (Survivor, Quick 10, Time Rush).</w:t>
            </w:r>
            <w:r>
              <w:rPr>
                <w:rFonts w:cs="Times New Roman"/>
              </w:rPr>
              <w:br w:type="textWrapping"/>
            </w:r>
            <w:r>
              <w:rPr>
                <w:rFonts w:cs="Times New Roman"/>
              </w:rPr>
              <w:t>- Bảng đối chiếu chi tiết: Câu hỏi, hình ảnh gợi ý (nếu có), đáp án đúng của hệ thống, và đáp án thực tế người học đã chọn (tô màu Xanh/Đỏ/Xám).</w:t>
            </w:r>
          </w:p>
        </w:tc>
        <w:tc>
          <w:tcPr>
            <w:tcW w:w="5715"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0A45303D">
            <w:pPr>
              <w:rPr>
                <w:rFonts w:cs="Times New Roman"/>
              </w:rPr>
            </w:pPr>
            <w:r>
              <w:drawing>
                <wp:inline distT="0" distB="0" distL="114300" distR="114300">
                  <wp:extent cx="3700145" cy="2131060"/>
                  <wp:effectExtent l="0" t="0" r="0" b="2540"/>
                  <wp:docPr id="2019686611" name="Picture 2019686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86611" name="Picture 2019686611"/>
                          <pic:cNvPicPr>
                            <a:picLocks noChangeAspect="1"/>
                          </pic:cNvPicPr>
                        </pic:nvPicPr>
                        <pic:blipFill>
                          <a:blip r:embed="rId18"/>
                          <a:stretch>
                            <a:fillRect/>
                          </a:stretch>
                        </pic:blipFill>
                        <pic:spPr>
                          <a:xfrm>
                            <a:off x="0" y="0"/>
                            <a:ext cx="3720069" cy="2142195"/>
                          </a:xfrm>
                          <a:prstGeom prst="rect">
                            <a:avLst/>
                          </a:prstGeom>
                          <a:noFill/>
                          <a:ln>
                            <a:noFill/>
                          </a:ln>
                        </pic:spPr>
                      </pic:pic>
                    </a:graphicData>
                  </a:graphic>
                </wp:inline>
              </w:drawing>
            </w:r>
            <w:r>
              <w:rPr>
                <w:rFonts w:cs="Times New Roman"/>
              </w:rPr>
              <w:drawing>
                <wp:inline distT="0" distB="0" distL="0" distR="0">
                  <wp:extent cx="3724275" cy="2380615"/>
                  <wp:effectExtent l="0" t="0" r="0" b="635"/>
                  <wp:docPr id="68135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51178" name="Picture 1"/>
                          <pic:cNvPicPr>
                            <a:picLocks noChangeAspect="1"/>
                          </pic:cNvPicPr>
                        </pic:nvPicPr>
                        <pic:blipFill>
                          <a:blip r:embed="rId19"/>
                          <a:stretch>
                            <a:fillRect/>
                          </a:stretch>
                        </pic:blipFill>
                        <pic:spPr>
                          <a:xfrm>
                            <a:off x="0" y="0"/>
                            <a:ext cx="3726603" cy="2382378"/>
                          </a:xfrm>
                          <a:prstGeom prst="rect">
                            <a:avLst/>
                          </a:prstGeom>
                        </pic:spPr>
                      </pic:pic>
                    </a:graphicData>
                  </a:graphic>
                </wp:inline>
              </w:drawing>
            </w:r>
          </w:p>
        </w:tc>
      </w:tr>
      <w:tr w14:paraId="17ABFDC2">
        <w:tblPrEx>
          <w:tblCellMar>
            <w:top w:w="0" w:type="dxa"/>
            <w:left w:w="0" w:type="dxa"/>
            <w:bottom w:w="0" w:type="dxa"/>
            <w:right w:w="0" w:type="dxa"/>
          </w:tblCellMar>
        </w:tblPrEx>
        <w:trPr>
          <w:tblCellSpacing w:w="15" w:type="dxa"/>
        </w:trPr>
        <w:tc>
          <w:tcPr>
            <w:tcW w:w="147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50326EA">
            <w:pPr>
              <w:jc w:val="center"/>
              <w:rPr>
                <w:rFonts w:cs="Times New Roman"/>
                <w:b/>
                <w:bCs/>
              </w:rPr>
            </w:pPr>
            <w:r>
              <w:rPr>
                <w:rFonts w:cs="Times New Roman"/>
                <w:b/>
                <w:bCs/>
              </w:rPr>
              <w:t>ND_BM8</w:t>
            </w:r>
          </w:p>
        </w:tc>
        <w:tc>
          <w:tcPr>
            <w:tcW w:w="123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4F8A658">
            <w:pPr>
              <w:jc w:val="center"/>
              <w:rPr>
                <w:rFonts w:cs="Times New Roman"/>
              </w:rPr>
            </w:pPr>
            <w:r>
              <w:rPr>
                <w:rFonts w:cs="Times New Roman"/>
              </w:rPr>
              <w:t>Ghi nhận thi đấu</w:t>
            </w:r>
          </w:p>
        </w:tc>
        <w:tc>
          <w:tcPr>
            <w:tcW w:w="30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2122E72">
            <w:pPr>
              <w:jc w:val="center"/>
              <w:rPr>
                <w:rFonts w:cs="Times New Roman"/>
                <w:lang w:val="vi-VN"/>
              </w:rPr>
            </w:pPr>
            <w:r>
              <w:rPr>
                <w:rFonts w:cs="Times New Roman"/>
              </w:rPr>
              <w:t> ID trận đấu</w:t>
            </w:r>
            <w:r>
              <w:rPr>
                <w:rFonts w:cs="Times New Roman"/>
                <w:lang w:val="vi-VN"/>
              </w:rPr>
              <w:t>.</w:t>
            </w:r>
            <w:r>
              <w:rPr>
                <w:rFonts w:cs="Times New Roman"/>
              </w:rPr>
              <w:br w:type="textWrapping"/>
            </w:r>
            <w:r>
              <w:rPr>
                <w:rFonts w:cs="Times New Roman"/>
              </w:rPr>
              <w:t>- Chế độ đấu: Thường hoặc Đấu Hạng .</w:t>
            </w:r>
            <w:r>
              <w:rPr>
                <w:rFonts w:cs="Times New Roman"/>
              </w:rPr>
              <w:br w:type="textWrapping"/>
            </w:r>
            <w:r>
              <w:rPr>
                <w:rFonts w:cs="Times New Roman"/>
              </w:rPr>
              <w:t>- Thông tin người chơi: Tên người dùng và Ảnh đại diện hiển thị.</w:t>
            </w:r>
            <w:r>
              <w:rPr>
                <w:rFonts w:cs="Times New Roman"/>
              </w:rPr>
              <w:br w:type="textWrapping"/>
            </w:r>
            <w:r>
              <w:rPr>
                <w:rFonts w:cs="Times New Roman"/>
              </w:rPr>
              <w:t>- Thông tin đối thủ: Tên và Ảnh đại diện đối thủ (BOT hoặc người chơi khác).</w:t>
            </w:r>
            <w:r>
              <w:rPr>
                <w:rFonts w:cs="Times New Roman"/>
              </w:rPr>
              <w:br w:type="textWrapping"/>
            </w:r>
            <w:r>
              <w:rPr>
                <w:rFonts w:cs="Times New Roman"/>
              </w:rPr>
              <w:t>- HP cuối trận: HP còn lại của người chơi và đối thủ khi trận đấu kết thúc (0 - 100 HP).</w:t>
            </w:r>
            <w:r>
              <w:rPr>
                <w:rFonts w:cs="Times New Roman"/>
              </w:rPr>
              <w:br w:type="textWrapping"/>
            </w:r>
            <w:r>
              <w:rPr>
                <w:rFonts w:cs="Times New Roman"/>
              </w:rPr>
              <w:t>- Số câu đúng: Số câu trả lời đúng trên tổng số vòng đấu.</w:t>
            </w:r>
            <w:r>
              <w:rPr>
                <w:rFonts w:cs="Times New Roman"/>
              </w:rPr>
              <w:br w:type="textWrapping"/>
            </w:r>
            <w:r>
              <w:rPr>
                <w:rFonts w:cs="Times New Roman"/>
              </w:rPr>
              <w:t>- Kết quả: Thắng, Thua.</w:t>
            </w:r>
            <w:r>
              <w:rPr>
                <w:rFonts w:cs="Times New Roman"/>
              </w:rPr>
              <w:br w:type="textWrapping"/>
            </w:r>
            <w:r>
              <w:rPr>
                <w:rFonts w:cs="Times New Roman"/>
              </w:rPr>
              <w:t>- Biến động Xếp hạng: Số điểm Xếp hạng nhận được (+25) hoặc bị trừ (-15) (Chỉ áp dụng với chế độ Xếp hạnged).</w:t>
            </w:r>
          </w:p>
        </w:tc>
        <w:tc>
          <w:tcPr>
            <w:tcW w:w="5715"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1E8CB943">
            <w:pPr>
              <w:rPr>
                <w:rFonts w:cs="Times New Roman"/>
              </w:rPr>
            </w:pPr>
            <w:r>
              <w:drawing>
                <wp:inline distT="0" distB="0" distL="114300" distR="114300">
                  <wp:extent cx="3585845" cy="2411730"/>
                  <wp:effectExtent l="0" t="0" r="0" b="7620"/>
                  <wp:docPr id="173877226" name="Picture 173877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7226" name="Picture 173877226"/>
                          <pic:cNvPicPr>
                            <a:picLocks noChangeAspect="1"/>
                          </pic:cNvPicPr>
                        </pic:nvPicPr>
                        <pic:blipFill>
                          <a:blip r:embed="rId20"/>
                          <a:stretch>
                            <a:fillRect/>
                          </a:stretch>
                        </pic:blipFill>
                        <pic:spPr>
                          <a:xfrm>
                            <a:off x="0" y="0"/>
                            <a:ext cx="3594395" cy="2417351"/>
                          </a:xfrm>
                          <a:prstGeom prst="rect">
                            <a:avLst/>
                          </a:prstGeom>
                          <a:noFill/>
                          <a:ln>
                            <a:noFill/>
                          </a:ln>
                        </pic:spPr>
                      </pic:pic>
                    </a:graphicData>
                  </a:graphic>
                </wp:inline>
              </w:drawing>
            </w:r>
            <w:r>
              <w:rPr>
                <w:rFonts w:cs="Times New Roman"/>
              </w:rPr>
              <w:drawing>
                <wp:inline distT="0" distB="0" distL="0" distR="0">
                  <wp:extent cx="3561715" cy="3244215"/>
                  <wp:effectExtent l="0" t="0" r="635" b="0"/>
                  <wp:docPr id="171687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70217" name="Picture 1"/>
                          <pic:cNvPicPr>
                            <a:picLocks noChangeAspect="1"/>
                          </pic:cNvPicPr>
                        </pic:nvPicPr>
                        <pic:blipFill>
                          <a:blip r:embed="rId21"/>
                          <a:stretch>
                            <a:fillRect/>
                          </a:stretch>
                        </pic:blipFill>
                        <pic:spPr>
                          <a:xfrm>
                            <a:off x="0" y="0"/>
                            <a:ext cx="3686238" cy="3357506"/>
                          </a:xfrm>
                          <a:prstGeom prst="rect">
                            <a:avLst/>
                          </a:prstGeom>
                        </pic:spPr>
                      </pic:pic>
                    </a:graphicData>
                  </a:graphic>
                </wp:inline>
              </w:drawing>
            </w:r>
          </w:p>
        </w:tc>
      </w:tr>
      <w:tr w14:paraId="733D7072">
        <w:tblPrEx>
          <w:tblCellMar>
            <w:top w:w="0" w:type="dxa"/>
            <w:left w:w="0" w:type="dxa"/>
            <w:bottom w:w="0" w:type="dxa"/>
            <w:right w:w="0" w:type="dxa"/>
          </w:tblCellMar>
        </w:tblPrEx>
        <w:trPr>
          <w:tblCellSpacing w:w="15" w:type="dxa"/>
        </w:trPr>
        <w:tc>
          <w:tcPr>
            <w:tcW w:w="147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C32BAB7">
            <w:pPr>
              <w:jc w:val="center"/>
              <w:rPr>
                <w:rFonts w:cs="Times New Roman"/>
                <w:b/>
                <w:bCs/>
              </w:rPr>
            </w:pPr>
            <w:r>
              <w:rPr>
                <w:rFonts w:cs="Times New Roman"/>
                <w:b/>
                <w:bCs/>
              </w:rPr>
              <w:t>ND_BM9</w:t>
            </w:r>
          </w:p>
        </w:tc>
        <w:tc>
          <w:tcPr>
            <w:tcW w:w="123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131E403">
            <w:pPr>
              <w:jc w:val="center"/>
              <w:rPr>
                <w:rFonts w:cs="Times New Roman"/>
              </w:rPr>
            </w:pPr>
            <w:r>
              <w:rPr>
                <w:rFonts w:cs="Times New Roman"/>
                <w:b/>
                <w:bCs/>
              </w:rPr>
              <w:t>Lịch sử giao dịch mua vật phẩm</w:t>
            </w:r>
          </w:p>
        </w:tc>
        <w:tc>
          <w:tcPr>
            <w:tcW w:w="30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204FF49">
            <w:pPr>
              <w:jc w:val="center"/>
              <w:rPr>
                <w:rFonts w:cs="Times New Roman"/>
              </w:rPr>
            </w:pPr>
            <w:r>
              <w:rPr>
                <w:rFonts w:cs="Times New Roman"/>
              </w:rPr>
              <w:t>Tên vật phẩm, Icon vật phẩm, Giá tiền (Xu), Ngày mua</w:t>
            </w:r>
          </w:p>
        </w:tc>
        <w:tc>
          <w:tcPr>
            <w:tcW w:w="5715"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44C27634">
            <w:pPr>
              <w:rPr>
                <w:rFonts w:cs="Times New Roman"/>
              </w:rPr>
            </w:pPr>
            <w:r>
              <w:drawing>
                <wp:inline distT="0" distB="0" distL="114300" distR="114300">
                  <wp:extent cx="3848100" cy="3554730"/>
                  <wp:effectExtent l="0" t="0" r="0" b="7620"/>
                  <wp:docPr id="739572757" name="Picture 73957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72757" name="Picture 739572757"/>
                          <pic:cNvPicPr>
                            <a:picLocks noChangeAspect="1"/>
                          </pic:cNvPicPr>
                        </pic:nvPicPr>
                        <pic:blipFill>
                          <a:blip r:embed="rId22"/>
                          <a:stretch>
                            <a:fillRect/>
                          </a:stretch>
                        </pic:blipFill>
                        <pic:spPr>
                          <a:xfrm>
                            <a:off x="0" y="0"/>
                            <a:ext cx="3850614" cy="3557509"/>
                          </a:xfrm>
                          <a:prstGeom prst="rect">
                            <a:avLst/>
                          </a:prstGeom>
                          <a:noFill/>
                          <a:ln>
                            <a:noFill/>
                          </a:ln>
                        </pic:spPr>
                      </pic:pic>
                    </a:graphicData>
                  </a:graphic>
                </wp:inline>
              </w:drawing>
            </w:r>
          </w:p>
        </w:tc>
      </w:tr>
      <w:tr w14:paraId="148A2B5D">
        <w:tblPrEx>
          <w:tblCellMar>
            <w:top w:w="0" w:type="dxa"/>
            <w:left w:w="0" w:type="dxa"/>
            <w:bottom w:w="0" w:type="dxa"/>
            <w:right w:w="0" w:type="dxa"/>
          </w:tblCellMar>
        </w:tblPrEx>
        <w:trPr>
          <w:tblCellSpacing w:w="15" w:type="dxa"/>
        </w:trPr>
        <w:tc>
          <w:tcPr>
            <w:tcW w:w="147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70FB12A">
            <w:pPr>
              <w:jc w:val="center"/>
              <w:rPr>
                <w:rFonts w:cs="Times New Roman"/>
                <w:b/>
                <w:bCs/>
              </w:rPr>
            </w:pPr>
            <w:r>
              <w:rPr>
                <w:rFonts w:cs="Times New Roman"/>
                <w:b/>
                <w:bCs/>
              </w:rPr>
              <w:t>ND_BM10</w:t>
            </w:r>
          </w:p>
        </w:tc>
        <w:tc>
          <w:tcPr>
            <w:tcW w:w="123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00C5387">
            <w:pPr>
              <w:jc w:val="center"/>
              <w:rPr>
                <w:rFonts w:cs="Times New Roman"/>
              </w:rPr>
            </w:pPr>
            <w:r>
              <w:rPr>
                <w:rFonts w:cs="Times New Roman"/>
              </w:rPr>
              <w:t>Nhiệm vụ ngày</w:t>
            </w:r>
          </w:p>
        </w:tc>
        <w:tc>
          <w:tcPr>
            <w:tcW w:w="30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3ED2F86">
            <w:pPr>
              <w:jc w:val="center"/>
              <w:rPr>
                <w:rFonts w:cs="Times New Roman"/>
              </w:rPr>
            </w:pPr>
            <w:r>
              <w:rPr>
                <w:rFonts w:cs="Times New Roman"/>
              </w:rPr>
              <w:t>ID nhiệm vụ, Tên nhiệm vụ, Tiến trình, Phần thưởng, Trạng thái</w:t>
            </w:r>
          </w:p>
        </w:tc>
        <w:tc>
          <w:tcPr>
            <w:tcW w:w="5715"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D44D41D">
            <w:pPr>
              <w:rPr>
                <w:rFonts w:cs="Times New Roman"/>
              </w:rPr>
            </w:pPr>
            <w:r>
              <w:drawing>
                <wp:inline distT="0" distB="0" distL="114300" distR="114300">
                  <wp:extent cx="3674745" cy="1905000"/>
                  <wp:effectExtent l="0" t="0" r="1905" b="0"/>
                  <wp:docPr id="366767689" name="Picture 36676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67689" name="Picture 366767689"/>
                          <pic:cNvPicPr>
                            <a:picLocks noChangeAspect="1"/>
                          </pic:cNvPicPr>
                        </pic:nvPicPr>
                        <pic:blipFill>
                          <a:blip r:embed="rId23"/>
                          <a:stretch>
                            <a:fillRect/>
                          </a:stretch>
                        </pic:blipFill>
                        <pic:spPr>
                          <a:xfrm>
                            <a:off x="0" y="0"/>
                            <a:ext cx="3676704" cy="1905960"/>
                          </a:xfrm>
                          <a:prstGeom prst="rect">
                            <a:avLst/>
                          </a:prstGeom>
                          <a:noFill/>
                          <a:ln>
                            <a:noFill/>
                          </a:ln>
                        </pic:spPr>
                      </pic:pic>
                    </a:graphicData>
                  </a:graphic>
                </wp:inline>
              </w:drawing>
            </w:r>
          </w:p>
        </w:tc>
      </w:tr>
      <w:tr w14:paraId="23C660A3">
        <w:tblPrEx>
          <w:tblCellMar>
            <w:top w:w="0" w:type="dxa"/>
            <w:left w:w="0" w:type="dxa"/>
            <w:bottom w:w="0" w:type="dxa"/>
            <w:right w:w="0" w:type="dxa"/>
          </w:tblCellMar>
        </w:tblPrEx>
        <w:trPr>
          <w:tblCellSpacing w:w="15" w:type="dxa"/>
        </w:trPr>
        <w:tc>
          <w:tcPr>
            <w:tcW w:w="147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3AE4590">
            <w:pPr>
              <w:jc w:val="center"/>
              <w:rPr>
                <w:rFonts w:cs="Times New Roman"/>
                <w:b/>
                <w:bCs/>
              </w:rPr>
            </w:pPr>
            <w:r>
              <w:rPr>
                <w:rFonts w:cs="Times New Roman"/>
                <w:b/>
                <w:bCs/>
              </w:rPr>
              <w:t>ND_BM11</w:t>
            </w:r>
          </w:p>
        </w:tc>
        <w:tc>
          <w:tcPr>
            <w:tcW w:w="123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FAF5053">
            <w:pPr>
              <w:jc w:val="center"/>
              <w:rPr>
                <w:rFonts w:cs="Times New Roman"/>
              </w:rPr>
            </w:pPr>
            <w:r>
              <w:rPr>
                <w:rFonts w:cs="Times New Roman"/>
                <w:bCs/>
              </w:rPr>
              <w:t>Bảng cài đặt âm thanh</w:t>
            </w:r>
          </w:p>
        </w:tc>
        <w:tc>
          <w:tcPr>
            <w:tcW w:w="30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E8FA74F">
            <w:pPr>
              <w:ind w:left="360"/>
              <w:rPr>
                <w:rFonts w:cs="Times New Roman"/>
                <w:lang w:val="vi-VN"/>
              </w:rPr>
            </w:pPr>
            <w:r>
              <w:rPr>
                <w:rFonts w:cs="Times New Roman"/>
              </w:rPr>
              <w:t>Âm lượng nhạc nền</w:t>
            </w:r>
            <w:r>
              <w:rPr>
                <w:rFonts w:cs="Times New Roman"/>
                <w:lang w:val="vi-VN"/>
              </w:rPr>
              <w:t xml:space="preserve"> (BGM):</w:t>
            </w:r>
            <w:r>
              <w:rPr>
                <w:rFonts w:cs="Times New Roman"/>
              </w:rPr>
              <w:t xml:space="preserve"> Thanh trượt Slider nhận giá trị từ 0% đến 100%</w:t>
            </w:r>
            <w:r>
              <w:rPr>
                <w:rFonts w:cs="Times New Roman"/>
                <w:lang w:val="vi-VN"/>
              </w:rPr>
              <w:t>.</w:t>
            </w:r>
          </w:p>
          <w:p w14:paraId="23A93DAC">
            <w:pPr>
              <w:ind w:left="360"/>
              <w:rPr>
                <w:rFonts w:cs="Times New Roman"/>
                <w:lang w:val="vi-VN"/>
              </w:rPr>
            </w:pPr>
            <w:r>
              <w:rPr>
                <w:rFonts w:cs="Times New Roman"/>
              </w:rPr>
              <w:t>Âm lượng hiệu ứng</w:t>
            </w:r>
            <w:r>
              <w:rPr>
                <w:rFonts w:cs="Times New Roman"/>
                <w:lang w:val="vi-VN"/>
              </w:rPr>
              <w:t>(SFX</w:t>
            </w:r>
            <w:r>
              <w:rPr>
                <w:rFonts w:cs="Times New Roman"/>
              </w:rPr>
              <w:t>: Thanh trượt Slider nhận giá trị từ 0% đến 100% để điều chỉnh các hiệu ứng âm thanh click, đúng/sai, thắng/thua.</w:t>
            </w:r>
            <w:r>
              <w:rPr>
                <w:rFonts w:cs="Times New Roman"/>
              </w:rPr>
              <w:br w:type="textWrapping"/>
            </w:r>
          </w:p>
        </w:tc>
        <w:tc>
          <w:tcPr>
            <w:tcW w:w="5715"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2EAFA7D5">
            <w:pPr>
              <w:rPr>
                <w:rFonts w:cs="Times New Roman"/>
              </w:rPr>
            </w:pPr>
            <w:r>
              <w:rPr>
                <w:rFonts w:cs="Times New Roman"/>
              </w:rPr>
              <w:drawing>
                <wp:inline distT="0" distB="0" distL="0" distR="0">
                  <wp:extent cx="3639820" cy="2571750"/>
                  <wp:effectExtent l="0" t="0" r="0" b="0"/>
                  <wp:docPr id="196328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89521" name="Picture 1"/>
                          <pic:cNvPicPr>
                            <a:picLocks noChangeAspect="1"/>
                          </pic:cNvPicPr>
                        </pic:nvPicPr>
                        <pic:blipFill>
                          <a:blip r:embed="rId24"/>
                          <a:stretch>
                            <a:fillRect/>
                          </a:stretch>
                        </pic:blipFill>
                        <pic:spPr>
                          <a:xfrm>
                            <a:off x="0" y="0"/>
                            <a:ext cx="3643788" cy="2574181"/>
                          </a:xfrm>
                          <a:prstGeom prst="rect">
                            <a:avLst/>
                          </a:prstGeom>
                        </pic:spPr>
                      </pic:pic>
                    </a:graphicData>
                  </a:graphic>
                </wp:inline>
              </w:drawing>
            </w:r>
          </w:p>
        </w:tc>
      </w:tr>
      <w:tr w14:paraId="0B570593">
        <w:tblPrEx>
          <w:tblCellMar>
            <w:top w:w="0" w:type="dxa"/>
            <w:left w:w="0" w:type="dxa"/>
            <w:bottom w:w="0" w:type="dxa"/>
            <w:right w:w="0" w:type="dxa"/>
          </w:tblCellMar>
        </w:tblPrEx>
        <w:trPr>
          <w:tblCellSpacing w:w="15" w:type="dxa"/>
        </w:trPr>
        <w:tc>
          <w:tcPr>
            <w:tcW w:w="147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4D52B4C">
            <w:pPr>
              <w:jc w:val="center"/>
              <w:rPr>
                <w:rFonts w:cs="Times New Roman"/>
                <w:b/>
                <w:bCs/>
                <w:lang w:val="vi-VN"/>
              </w:rPr>
            </w:pPr>
            <w:r>
              <w:rPr>
                <w:rFonts w:cs="Times New Roman"/>
                <w:b/>
                <w:bCs/>
              </w:rPr>
              <w:t>ND</w:t>
            </w:r>
            <w:r>
              <w:rPr>
                <w:rFonts w:cs="Times New Roman"/>
                <w:b/>
                <w:bCs/>
                <w:lang w:val="vi-VN"/>
              </w:rPr>
              <w:t>_BM12</w:t>
            </w:r>
          </w:p>
        </w:tc>
        <w:tc>
          <w:tcPr>
            <w:tcW w:w="123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0EAF57A">
            <w:pPr>
              <w:jc w:val="center"/>
              <w:rPr>
                <w:rFonts w:cs="Times New Roman"/>
              </w:rPr>
            </w:pPr>
            <w:r>
              <w:rPr>
                <w:rFonts w:cs="Times New Roman"/>
              </w:rPr>
              <w:t>Phiếu kết quả Minigame Word Scramble</w:t>
            </w:r>
          </w:p>
        </w:tc>
        <w:tc>
          <w:tcPr>
            <w:tcW w:w="30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57BEA3C">
            <w:pPr>
              <w:ind w:left="360"/>
              <w:rPr>
                <w:rFonts w:cs="Times New Roman"/>
                <w:lang w:val="vi-VN"/>
              </w:rPr>
            </w:pPr>
            <w:r>
              <w:rPr>
                <w:rFonts w:cs="Times New Roman"/>
              </w:rPr>
              <w:t>Tiến trình câu hỏi: Thứ tự từ đang đoán trên tổng số câu hỏi</w:t>
            </w:r>
          </w:p>
          <w:p w14:paraId="18A061E6">
            <w:pPr>
              <w:ind w:left="360"/>
              <w:rPr>
                <w:rFonts w:cs="Times New Roman"/>
                <w:lang w:val="vi-VN"/>
              </w:rPr>
            </w:pPr>
            <w:r>
              <w:rPr>
                <w:rFonts w:cs="Times New Roman"/>
              </w:rPr>
              <w:t>Nội dung gợi ý: Nghĩa tiếng Việt của từ và Hình ảnh minh họa gợi ý</w:t>
            </w:r>
            <w:r>
              <w:rPr>
                <w:rFonts w:cs="Times New Roman"/>
                <w:lang w:val="vi-VN"/>
              </w:rPr>
              <w:t>.</w:t>
            </w:r>
          </w:p>
          <w:p w14:paraId="24DA92A8">
            <w:pPr>
              <w:ind w:left="360"/>
              <w:rPr>
                <w:rFonts w:cs="Times New Roman"/>
                <w:lang w:val="vi-VN"/>
              </w:rPr>
            </w:pPr>
            <w:r>
              <w:rPr>
                <w:rFonts w:cs="Times New Roman"/>
              </w:rPr>
              <w:t>Dữ liệu tương tác: Ký tự bị xáo trộn và dãy ô trống điền kết quả</w:t>
            </w:r>
            <w:r>
              <w:rPr>
                <w:rFonts w:cs="Times New Roman"/>
                <w:lang w:val="vi-VN"/>
              </w:rPr>
              <w:t>.</w:t>
            </w:r>
          </w:p>
          <w:p w14:paraId="20D80E42">
            <w:pPr>
              <w:ind w:left="360"/>
              <w:rPr>
                <w:rFonts w:cs="Times New Roman"/>
                <w:lang w:val="vi-VN"/>
              </w:rPr>
            </w:pPr>
            <w:r>
              <w:rPr>
                <w:rFonts w:cs="Times New Roman"/>
              </w:rPr>
              <w:t>Điểm số đạt được: Số từ đã ghép chính xác trong lượt chơi</w:t>
            </w:r>
          </w:p>
        </w:tc>
        <w:tc>
          <w:tcPr>
            <w:tcW w:w="5715"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1BA7B1A7">
            <w:pPr>
              <w:rPr>
                <w:rFonts w:cs="Times New Roman"/>
              </w:rPr>
            </w:pPr>
            <w:r>
              <w:rPr>
                <w:rFonts w:cs="Times New Roman"/>
              </w:rPr>
              <w:drawing>
                <wp:inline distT="0" distB="0" distL="0" distR="0">
                  <wp:extent cx="3724275" cy="2333625"/>
                  <wp:effectExtent l="0" t="0" r="9525" b="9525"/>
                  <wp:docPr id="40113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30942" name="Picture 1"/>
                          <pic:cNvPicPr>
                            <a:picLocks noChangeAspect="1"/>
                          </pic:cNvPicPr>
                        </pic:nvPicPr>
                        <pic:blipFill>
                          <a:blip r:embed="rId25"/>
                          <a:stretch>
                            <a:fillRect/>
                          </a:stretch>
                        </pic:blipFill>
                        <pic:spPr>
                          <a:xfrm>
                            <a:off x="0" y="0"/>
                            <a:ext cx="3724275" cy="2333625"/>
                          </a:xfrm>
                          <a:prstGeom prst="rect">
                            <a:avLst/>
                          </a:prstGeom>
                        </pic:spPr>
                      </pic:pic>
                    </a:graphicData>
                  </a:graphic>
                </wp:inline>
              </w:drawing>
            </w:r>
          </w:p>
        </w:tc>
      </w:tr>
      <w:tr w14:paraId="42FD46B2">
        <w:tblPrEx>
          <w:tblCellMar>
            <w:top w:w="0" w:type="dxa"/>
            <w:left w:w="0" w:type="dxa"/>
            <w:bottom w:w="0" w:type="dxa"/>
            <w:right w:w="0" w:type="dxa"/>
          </w:tblCellMar>
        </w:tblPrEx>
        <w:trPr>
          <w:tblCellSpacing w:w="15" w:type="dxa"/>
        </w:trPr>
        <w:tc>
          <w:tcPr>
            <w:tcW w:w="147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528A39B">
            <w:pPr>
              <w:jc w:val="center"/>
              <w:rPr>
                <w:rFonts w:cs="Times New Roman"/>
                <w:b/>
                <w:bCs/>
                <w:lang w:val="vi-VN"/>
              </w:rPr>
            </w:pPr>
            <w:r>
              <w:rPr>
                <w:rFonts w:cs="Times New Roman"/>
                <w:b/>
                <w:bCs/>
              </w:rPr>
              <w:t>ND</w:t>
            </w:r>
            <w:r>
              <w:rPr>
                <w:rFonts w:cs="Times New Roman"/>
                <w:b/>
                <w:bCs/>
                <w:lang w:val="vi-VN"/>
              </w:rPr>
              <w:t>_BM14</w:t>
            </w:r>
          </w:p>
        </w:tc>
        <w:tc>
          <w:tcPr>
            <w:tcW w:w="123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31940A8">
            <w:pPr>
              <w:jc w:val="center"/>
              <w:rPr>
                <w:rFonts w:cs="Times New Roman"/>
              </w:rPr>
            </w:pPr>
            <w:r>
              <w:rPr>
                <w:rFonts w:cs="Times New Roman"/>
              </w:rPr>
              <w:t>Bảng xếp hạng người học</w:t>
            </w:r>
          </w:p>
        </w:tc>
        <w:tc>
          <w:tcPr>
            <w:tcW w:w="30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D598505">
            <w:pPr>
              <w:ind w:left="360"/>
              <w:rPr>
                <w:rFonts w:cs="Times New Roman"/>
                <w:lang w:val="vi-VN"/>
              </w:rPr>
            </w:pPr>
            <w:r>
              <w:rPr>
                <w:rFonts w:cs="Times New Roman"/>
              </w:rPr>
              <w:t>Thứ hạng: Vị trí của người học trên bảng xếp hạng</w:t>
            </w:r>
            <w:r>
              <w:rPr>
                <w:rFonts w:cs="Times New Roman"/>
                <w:lang w:val="vi-VN"/>
              </w:rPr>
              <w:t>.</w:t>
            </w:r>
          </w:p>
          <w:p w14:paraId="7825B986">
            <w:pPr>
              <w:ind w:left="360"/>
              <w:rPr>
                <w:rFonts w:cs="Times New Roman"/>
                <w:lang w:val="vi-VN"/>
              </w:rPr>
            </w:pPr>
            <w:r>
              <w:rPr>
                <w:rFonts w:cs="Times New Roman"/>
              </w:rPr>
              <w:t>Thông tin người học: Tên hiển thị</w:t>
            </w:r>
            <w:r>
              <w:rPr>
                <w:rFonts w:cs="Times New Roman"/>
                <w:lang w:val="vi-VN"/>
              </w:rPr>
              <w:t xml:space="preserve"> và ảnh đại diện</w:t>
            </w:r>
          </w:p>
          <w:p w14:paraId="290D9A66">
            <w:pPr>
              <w:ind w:left="360"/>
              <w:rPr>
                <w:rFonts w:cs="Times New Roman"/>
                <w:lang w:val="vi-VN"/>
              </w:rPr>
            </w:pPr>
            <w:r>
              <w:rPr>
                <w:rFonts w:cs="Times New Roman"/>
              </w:rPr>
              <w:t>Điểm xếp hạng: Số điểm tích lũy thi đấu</w:t>
            </w:r>
            <w:r>
              <w:rPr>
                <w:rFonts w:cs="Times New Roman"/>
                <w:lang w:val="vi-VN"/>
              </w:rPr>
              <w:t>.</w:t>
            </w:r>
          </w:p>
          <w:p w14:paraId="49F0D39C">
            <w:pPr>
              <w:ind w:left="360"/>
              <w:rPr>
                <w:rFonts w:cs="Times New Roman"/>
                <w:lang w:val="vi-VN"/>
              </w:rPr>
            </w:pPr>
            <w:r>
              <w:rPr>
                <w:rFonts w:cs="Times New Roman"/>
              </w:rPr>
              <w:t>Hạng xếp hạng</w:t>
            </w:r>
            <w:r>
              <w:rPr>
                <w:rFonts w:cs="Times New Roman"/>
                <w:lang w:val="vi-VN"/>
              </w:rPr>
              <w:t>:</w:t>
            </w:r>
            <w:r>
              <w:rPr>
                <w:rFonts w:cs="Times New Roman"/>
              </w:rPr>
              <w:t> Danh hiệu tương ứng với điểm Xếp hạng (Đồng, Bạc, Vàng, Bạch Kim, Kim Cương, Siêu Cấp).</w:t>
            </w:r>
          </w:p>
          <w:p w14:paraId="2AD25495">
            <w:pPr>
              <w:ind w:left="360"/>
              <w:rPr>
                <w:rFonts w:cs="Times New Roman"/>
                <w:lang w:val="vi-VN"/>
              </w:rPr>
            </w:pPr>
            <w:r>
              <w:rPr>
                <w:rFonts w:cs="Times New Roman"/>
              </w:rPr>
              <w:t>Vị trí cá</w:t>
            </w:r>
            <w:r>
              <w:rPr>
                <w:rFonts w:cs="Times New Roman"/>
                <w:lang w:val="vi-VN"/>
              </w:rPr>
              <w:t xml:space="preserve"> nhân</w:t>
            </w:r>
            <w:r>
              <w:rPr>
                <w:rFonts w:cs="Times New Roman"/>
              </w:rPr>
              <w:t>: Thứ hạng hiện tại, điểm Xếp hạng và danh hiệu của chính người học đang đăng nhập.</w:t>
            </w:r>
          </w:p>
        </w:tc>
        <w:tc>
          <w:tcPr>
            <w:tcW w:w="5715"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203B32A">
            <w:pPr>
              <w:rPr>
                <w:rFonts w:cs="Times New Roman"/>
              </w:rPr>
            </w:pPr>
            <w:r>
              <w:rPr>
                <w:rFonts w:cs="Times New Roman"/>
              </w:rPr>
              <w:drawing>
                <wp:inline distT="0" distB="0" distL="0" distR="0">
                  <wp:extent cx="3724275" cy="3404235"/>
                  <wp:effectExtent l="0" t="0" r="9525" b="5715"/>
                  <wp:docPr id="38337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72158" name="Picture 1"/>
                          <pic:cNvPicPr>
                            <a:picLocks noChangeAspect="1"/>
                          </pic:cNvPicPr>
                        </pic:nvPicPr>
                        <pic:blipFill>
                          <a:blip r:embed="rId26"/>
                          <a:stretch>
                            <a:fillRect/>
                          </a:stretch>
                        </pic:blipFill>
                        <pic:spPr>
                          <a:xfrm>
                            <a:off x="0" y="0"/>
                            <a:ext cx="3724275" cy="3404235"/>
                          </a:xfrm>
                          <a:prstGeom prst="rect">
                            <a:avLst/>
                          </a:prstGeom>
                        </pic:spPr>
                      </pic:pic>
                    </a:graphicData>
                  </a:graphic>
                </wp:inline>
              </w:drawing>
            </w:r>
          </w:p>
        </w:tc>
      </w:tr>
      <w:tr w14:paraId="17483AAB">
        <w:tblPrEx>
          <w:tblCellMar>
            <w:top w:w="0" w:type="dxa"/>
            <w:left w:w="0" w:type="dxa"/>
            <w:bottom w:w="0" w:type="dxa"/>
            <w:right w:w="0" w:type="dxa"/>
          </w:tblCellMar>
        </w:tblPrEx>
        <w:trPr>
          <w:tblCellSpacing w:w="15" w:type="dxa"/>
        </w:trPr>
        <w:tc>
          <w:tcPr>
            <w:tcW w:w="147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9DC56C0">
            <w:pPr>
              <w:jc w:val="center"/>
              <w:rPr>
                <w:rFonts w:cs="Times New Roman"/>
                <w:b/>
                <w:bCs/>
                <w:lang w:val="vi-VN"/>
              </w:rPr>
            </w:pPr>
            <w:r>
              <w:rPr>
                <w:rFonts w:cs="Times New Roman"/>
                <w:b/>
                <w:bCs/>
              </w:rPr>
              <w:t>ND</w:t>
            </w:r>
            <w:r>
              <w:rPr>
                <w:rFonts w:cs="Times New Roman"/>
                <w:b/>
                <w:bCs/>
                <w:lang w:val="vi-VN"/>
              </w:rPr>
              <w:t>_BM15</w:t>
            </w:r>
          </w:p>
        </w:tc>
        <w:tc>
          <w:tcPr>
            <w:tcW w:w="123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4F8F664">
            <w:pPr>
              <w:jc w:val="center"/>
              <w:rPr>
                <w:rFonts w:cs="Times New Roman"/>
              </w:rPr>
            </w:pPr>
            <w:r>
              <w:rPr>
                <w:rFonts w:cs="Times New Roman"/>
                <w:b/>
                <w:bCs/>
              </w:rPr>
              <w:t>Bảng quản lý Túi đồ và Trang bị</w:t>
            </w:r>
          </w:p>
        </w:tc>
        <w:tc>
          <w:tcPr>
            <w:tcW w:w="30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E1130B9">
            <w:pPr>
              <w:ind w:left="360"/>
              <w:rPr>
                <w:rFonts w:cs="Times New Roman"/>
                <w:lang w:val="vi-VN"/>
              </w:rPr>
            </w:pPr>
            <w:r>
              <w:rPr>
                <w:rFonts w:cs="Times New Roman"/>
              </w:rPr>
              <w:t>Danh sách vật phẩm đang có</w:t>
            </w:r>
            <w:r>
              <w:rPr>
                <w:rFonts w:cs="Times New Roman"/>
                <w:lang w:val="vi-VN"/>
              </w:rPr>
              <w:t>, phân loại vật phẩm và trang bị thi đấu.</w:t>
            </w:r>
          </w:p>
        </w:tc>
        <w:tc>
          <w:tcPr>
            <w:tcW w:w="5715"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1486ED3F">
            <w:pPr>
              <w:rPr>
                <w:rFonts w:cs="Times New Roman"/>
              </w:rPr>
            </w:pPr>
            <w:r>
              <w:rPr>
                <w:rFonts w:cs="Times New Roman"/>
              </w:rPr>
              <w:drawing>
                <wp:inline distT="0" distB="0" distL="0" distR="0">
                  <wp:extent cx="3724275" cy="1638935"/>
                  <wp:effectExtent l="0" t="0" r="9525" b="0"/>
                  <wp:docPr id="90240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06039" name="Picture 1"/>
                          <pic:cNvPicPr>
                            <a:picLocks noChangeAspect="1"/>
                          </pic:cNvPicPr>
                        </pic:nvPicPr>
                        <pic:blipFill>
                          <a:blip r:embed="rId27"/>
                          <a:stretch>
                            <a:fillRect/>
                          </a:stretch>
                        </pic:blipFill>
                        <pic:spPr>
                          <a:xfrm>
                            <a:off x="0" y="0"/>
                            <a:ext cx="3724275" cy="1638935"/>
                          </a:xfrm>
                          <a:prstGeom prst="rect">
                            <a:avLst/>
                          </a:prstGeom>
                        </pic:spPr>
                      </pic:pic>
                    </a:graphicData>
                  </a:graphic>
                </wp:inline>
              </w:drawing>
            </w:r>
          </w:p>
        </w:tc>
      </w:tr>
      <w:tr w14:paraId="100129FB">
        <w:tblPrEx>
          <w:tblCellMar>
            <w:top w:w="0" w:type="dxa"/>
            <w:left w:w="0" w:type="dxa"/>
            <w:bottom w:w="0" w:type="dxa"/>
            <w:right w:w="0" w:type="dxa"/>
          </w:tblCellMar>
        </w:tblPrEx>
        <w:trPr>
          <w:tblCellSpacing w:w="15" w:type="dxa"/>
        </w:trPr>
        <w:tc>
          <w:tcPr>
            <w:tcW w:w="147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062B892">
            <w:pPr>
              <w:jc w:val="center"/>
              <w:rPr>
                <w:rFonts w:cs="Times New Roman"/>
                <w:b/>
                <w:bCs/>
                <w:lang w:val="vi-VN"/>
              </w:rPr>
            </w:pPr>
            <w:r>
              <w:rPr>
                <w:rFonts w:cs="Times New Roman"/>
                <w:b/>
                <w:bCs/>
              </w:rPr>
              <w:t>ND</w:t>
            </w:r>
            <w:r>
              <w:rPr>
                <w:rFonts w:cs="Times New Roman"/>
                <w:b/>
                <w:bCs/>
                <w:lang w:val="vi-VN"/>
              </w:rPr>
              <w:t>_BM16</w:t>
            </w:r>
          </w:p>
        </w:tc>
        <w:tc>
          <w:tcPr>
            <w:tcW w:w="123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64F6C71">
            <w:pPr>
              <w:jc w:val="center"/>
              <w:rPr>
                <w:rFonts w:cs="Times New Roman"/>
                <w:b/>
                <w:bCs/>
              </w:rPr>
            </w:pPr>
            <w:r>
              <w:rPr>
                <w:rFonts w:cs="Times New Roman"/>
                <w:b/>
                <w:bCs/>
              </w:rPr>
              <w:t>Lịch sử kết quả học tập và thi đấu </w:t>
            </w:r>
          </w:p>
        </w:tc>
        <w:tc>
          <w:tcPr>
            <w:tcW w:w="30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FFFF5C2">
            <w:pPr>
              <w:ind w:left="360"/>
              <w:rPr>
                <w:rFonts w:cs="Times New Roman"/>
                <w:lang w:val="vi-VN"/>
              </w:rPr>
            </w:pPr>
            <w:r>
              <w:rPr>
                <w:rFonts w:cs="Times New Roman"/>
              </w:rPr>
              <w:t>Phân loại hoạt động</w:t>
            </w:r>
            <w:r>
              <w:rPr>
                <w:rFonts w:cs="Times New Roman"/>
                <w:lang w:val="vi-VN"/>
              </w:rPr>
              <w:t>,</w:t>
            </w:r>
            <w:r>
              <w:rPr>
                <w:rFonts w:cs="Times New Roman"/>
              </w:rPr>
              <w:t>tên đối thủ</w:t>
            </w:r>
            <w:r>
              <w:rPr>
                <w:rFonts w:cs="Times New Roman"/>
                <w:lang w:val="vi-VN"/>
              </w:rPr>
              <w:t>, kết quả trận đấu và chi tiết câu trả lời.</w:t>
            </w:r>
          </w:p>
        </w:tc>
        <w:tc>
          <w:tcPr>
            <w:tcW w:w="5715"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983CAA0">
            <w:pPr>
              <w:rPr>
                <w:rFonts w:cs="Times New Roman"/>
              </w:rPr>
            </w:pPr>
            <w:r>
              <w:rPr>
                <w:rFonts w:cs="Times New Roman"/>
              </w:rPr>
              <w:drawing>
                <wp:inline distT="0" distB="0" distL="0" distR="0">
                  <wp:extent cx="3724275" cy="1132205"/>
                  <wp:effectExtent l="0" t="0" r="9525" b="0"/>
                  <wp:docPr id="3876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6964" name="Picture 1"/>
                          <pic:cNvPicPr>
                            <a:picLocks noChangeAspect="1"/>
                          </pic:cNvPicPr>
                        </pic:nvPicPr>
                        <pic:blipFill>
                          <a:blip r:embed="rId28"/>
                          <a:stretch>
                            <a:fillRect/>
                          </a:stretch>
                        </pic:blipFill>
                        <pic:spPr>
                          <a:xfrm>
                            <a:off x="0" y="0"/>
                            <a:ext cx="3724275" cy="1132205"/>
                          </a:xfrm>
                          <a:prstGeom prst="rect">
                            <a:avLst/>
                          </a:prstGeom>
                        </pic:spPr>
                      </pic:pic>
                    </a:graphicData>
                  </a:graphic>
                </wp:inline>
              </w:drawing>
            </w:r>
          </w:p>
        </w:tc>
      </w:tr>
    </w:tbl>
    <w:p w14:paraId="7D51B599">
      <w:pPr>
        <w:rPr>
          <w:rFonts w:cs="Times New Roman"/>
          <w:b/>
          <w:bCs/>
          <w:color w:val="FF0000"/>
        </w:rPr>
      </w:pPr>
    </w:p>
    <w:p w14:paraId="58232E02">
      <w:pPr>
        <w:pStyle w:val="3"/>
      </w:pPr>
      <w:bookmarkStart w:id="18" w:name="_Toc232928959"/>
      <w:r>
        <w:t>2.Danh sách</w:t>
      </w:r>
      <w:r>
        <w:rPr>
          <w:lang w:val="vi-VN"/>
        </w:rPr>
        <w:t xml:space="preserve"> chi tiết biểu mẫu quản trị viên</w:t>
      </w:r>
      <w:r>
        <w:t xml:space="preserve"> (QT_BM):</w:t>
      </w:r>
      <w:bookmarkEnd w:id="18"/>
    </w:p>
    <w:tbl>
      <w:tblPr>
        <w:tblStyle w:val="12"/>
        <w:tblW w:w="11610" w:type="dxa"/>
        <w:tblCellSpacing w:w="15" w:type="dxa"/>
        <w:tblInd w:w="-908" w:type="dxa"/>
        <w:tblLayout w:type="autofit"/>
        <w:tblCellMar>
          <w:top w:w="0" w:type="dxa"/>
          <w:left w:w="0" w:type="dxa"/>
          <w:bottom w:w="0" w:type="dxa"/>
          <w:right w:w="0" w:type="dxa"/>
        </w:tblCellMar>
      </w:tblPr>
      <w:tblGrid>
        <w:gridCol w:w="1420"/>
        <w:gridCol w:w="1417"/>
        <w:gridCol w:w="2946"/>
        <w:gridCol w:w="5827"/>
      </w:tblGrid>
      <w:tr w14:paraId="2270ACE8">
        <w:tblPrEx>
          <w:tblCellMar>
            <w:top w:w="0" w:type="dxa"/>
            <w:left w:w="0" w:type="dxa"/>
            <w:bottom w:w="0" w:type="dxa"/>
            <w:right w:w="0" w:type="dxa"/>
          </w:tblCellMar>
        </w:tblPrEx>
        <w:trPr>
          <w:tblHeader/>
          <w:tblCellSpacing w:w="15" w:type="dxa"/>
        </w:trPr>
        <w:tc>
          <w:tcPr>
            <w:tcW w:w="1375" w:type="dxa"/>
            <w:tcBorders>
              <w:top w:val="single" w:color="C4C7C5" w:sz="6" w:space="0"/>
              <w:left w:val="single" w:color="C4C7C5" w:sz="6" w:space="0"/>
              <w:bottom w:val="single" w:color="C4C7C5" w:sz="6" w:space="0"/>
              <w:right w:val="single" w:color="C4C7C5" w:sz="6" w:space="0"/>
            </w:tcBorders>
            <w:shd w:val="clear" w:color="auto" w:fill="37A11F"/>
            <w:tcMar>
              <w:top w:w="120" w:type="dxa"/>
              <w:left w:w="180" w:type="dxa"/>
              <w:bottom w:w="120" w:type="dxa"/>
              <w:right w:w="180" w:type="dxa"/>
            </w:tcMar>
            <w:vAlign w:val="center"/>
          </w:tcPr>
          <w:p w14:paraId="5334A9D0">
            <w:pPr>
              <w:jc w:val="center"/>
              <w:rPr>
                <w:b/>
                <w:bCs/>
              </w:rPr>
            </w:pPr>
            <w:r>
              <w:rPr>
                <w:b/>
                <w:bCs/>
              </w:rPr>
              <w:t>Mã Biểu Mẫu</w:t>
            </w:r>
          </w:p>
        </w:tc>
        <w:tc>
          <w:tcPr>
            <w:tcW w:w="1387" w:type="dxa"/>
            <w:tcBorders>
              <w:top w:val="single" w:color="C4C7C5" w:sz="6" w:space="0"/>
              <w:left w:val="single" w:color="C4C7C5" w:sz="6" w:space="0"/>
              <w:bottom w:val="single" w:color="C4C7C5" w:sz="6" w:space="0"/>
              <w:right w:val="single" w:color="C4C7C5" w:sz="6" w:space="0"/>
            </w:tcBorders>
            <w:shd w:val="clear" w:color="auto" w:fill="37A11F"/>
            <w:tcMar>
              <w:top w:w="120" w:type="dxa"/>
              <w:left w:w="180" w:type="dxa"/>
              <w:bottom w:w="120" w:type="dxa"/>
              <w:right w:w="180" w:type="dxa"/>
            </w:tcMar>
            <w:vAlign w:val="center"/>
          </w:tcPr>
          <w:p w14:paraId="26637245">
            <w:pPr>
              <w:jc w:val="center"/>
              <w:rPr>
                <w:b/>
                <w:bCs/>
              </w:rPr>
            </w:pPr>
            <w:r>
              <w:rPr>
                <w:b/>
                <w:bCs/>
              </w:rPr>
              <w:t>Tên Biểu Mẫu</w:t>
            </w:r>
          </w:p>
        </w:tc>
        <w:tc>
          <w:tcPr>
            <w:tcW w:w="2916" w:type="dxa"/>
            <w:tcBorders>
              <w:top w:val="single" w:color="C4C7C5" w:sz="6" w:space="0"/>
              <w:left w:val="single" w:color="C4C7C5" w:sz="6" w:space="0"/>
              <w:bottom w:val="single" w:color="C4C7C5" w:sz="6" w:space="0"/>
              <w:right w:val="single" w:color="C4C7C5" w:sz="6" w:space="0"/>
            </w:tcBorders>
            <w:shd w:val="clear" w:color="auto" w:fill="37A11F"/>
            <w:tcMar>
              <w:top w:w="120" w:type="dxa"/>
              <w:left w:w="180" w:type="dxa"/>
              <w:bottom w:w="120" w:type="dxa"/>
              <w:right w:w="180" w:type="dxa"/>
            </w:tcMar>
            <w:vAlign w:val="center"/>
          </w:tcPr>
          <w:p w14:paraId="50239583">
            <w:pPr>
              <w:jc w:val="center"/>
              <w:rPr>
                <w:b/>
                <w:bCs/>
              </w:rPr>
            </w:pPr>
            <w:r>
              <w:rPr>
                <w:b/>
                <w:bCs/>
              </w:rPr>
              <w:t>Chi Tiết Các Trường Dữ Liệu</w:t>
            </w:r>
          </w:p>
        </w:tc>
        <w:tc>
          <w:tcPr>
            <w:tcW w:w="5782" w:type="dxa"/>
            <w:tcBorders>
              <w:top w:val="single" w:color="C4C7C5" w:sz="6" w:space="0"/>
              <w:left w:val="single" w:color="C4C7C5" w:sz="6" w:space="0"/>
              <w:bottom w:val="single" w:color="C4C7C5" w:sz="6" w:space="0"/>
              <w:right w:val="single" w:color="C4C7C5" w:sz="6" w:space="0"/>
            </w:tcBorders>
            <w:shd w:val="clear" w:color="auto" w:fill="37A11F"/>
            <w:tcMar>
              <w:top w:w="120" w:type="dxa"/>
              <w:left w:w="180" w:type="dxa"/>
              <w:bottom w:w="120" w:type="dxa"/>
              <w:right w:w="180" w:type="dxa"/>
            </w:tcMar>
            <w:vAlign w:val="center"/>
          </w:tcPr>
          <w:p w14:paraId="002B9145">
            <w:pPr>
              <w:jc w:val="center"/>
              <w:rPr>
                <w:b/>
                <w:bCs/>
                <w:lang w:val="vi-VN"/>
              </w:rPr>
            </w:pPr>
            <w:r>
              <w:rPr>
                <w:b/>
                <w:bCs/>
              </w:rPr>
              <w:t>Hình Ảnh Minh Họa ( Giao Diện</w:t>
            </w:r>
            <w:r>
              <w:rPr>
                <w:b/>
                <w:bCs/>
                <w:lang w:val="vi-VN"/>
              </w:rPr>
              <w:t xml:space="preserve"> )</w:t>
            </w:r>
          </w:p>
        </w:tc>
      </w:tr>
      <w:tr w14:paraId="627CFEE7">
        <w:tblPrEx>
          <w:tblCellMar>
            <w:top w:w="0" w:type="dxa"/>
            <w:left w:w="0" w:type="dxa"/>
            <w:bottom w:w="0" w:type="dxa"/>
            <w:right w:w="0" w:type="dxa"/>
          </w:tblCellMar>
        </w:tblPrEx>
        <w:trPr>
          <w:tblCellSpacing w:w="15" w:type="dxa"/>
        </w:trPr>
        <w:tc>
          <w:tcPr>
            <w:tcW w:w="13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7A5F388">
            <w:pPr>
              <w:jc w:val="center"/>
            </w:pPr>
            <w:r>
              <w:t>QT_BM 1</w:t>
            </w:r>
          </w:p>
        </w:tc>
        <w:tc>
          <w:tcPr>
            <w:tcW w:w="138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870A604">
            <w:pPr>
              <w:jc w:val="center"/>
            </w:pPr>
            <w:r>
              <w:t> Thêm</w:t>
            </w:r>
            <w:r>
              <w:rPr>
                <w:lang w:val="vi-VN"/>
              </w:rPr>
              <w:t xml:space="preserve"> từ vựng</w:t>
            </w:r>
          </w:p>
          <w:p w14:paraId="147C99ED">
            <w:pPr>
              <w:jc w:val="center"/>
            </w:pPr>
          </w:p>
        </w:tc>
        <w:tc>
          <w:tcPr>
            <w:tcW w:w="2916"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B29D3B2">
            <w:pPr>
              <w:jc w:val="center"/>
              <w:rPr>
                <w:lang w:val="vi-VN"/>
              </w:rPr>
            </w:pPr>
            <w:r>
              <w:t>Từ tiếng Anh, Nghĩa tiếng Việt, Bậc</w:t>
            </w:r>
            <w:r>
              <w:rPr>
                <w:lang w:val="vi-VN"/>
              </w:rPr>
              <w:t xml:space="preserve"> xếp hạng </w:t>
            </w:r>
            <w:r>
              <w:t>yêu cầu, URL ảnh minh họa</w:t>
            </w:r>
            <w:r>
              <w:rPr>
                <w:lang w:val="vi-VN"/>
              </w:rPr>
              <w:t>.</w:t>
            </w:r>
          </w:p>
        </w:tc>
        <w:tc>
          <w:tcPr>
            <w:tcW w:w="5782"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EAB08C9">
            <w:pPr>
              <w:jc w:val="center"/>
            </w:pPr>
            <w:r>
              <w:drawing>
                <wp:inline distT="0" distB="0" distL="0" distR="0">
                  <wp:extent cx="3131185" cy="2680970"/>
                  <wp:effectExtent l="0" t="0" r="0" b="5080"/>
                  <wp:docPr id="61659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95148" name="Picture 1"/>
                          <pic:cNvPicPr>
                            <a:picLocks noChangeAspect="1"/>
                          </pic:cNvPicPr>
                        </pic:nvPicPr>
                        <pic:blipFill>
                          <a:blip r:embed="rId29"/>
                          <a:stretch>
                            <a:fillRect/>
                          </a:stretch>
                        </pic:blipFill>
                        <pic:spPr>
                          <a:xfrm>
                            <a:off x="0" y="0"/>
                            <a:ext cx="3143564" cy="2691592"/>
                          </a:xfrm>
                          <a:prstGeom prst="rect">
                            <a:avLst/>
                          </a:prstGeom>
                        </pic:spPr>
                      </pic:pic>
                    </a:graphicData>
                  </a:graphic>
                </wp:inline>
              </w:drawing>
            </w:r>
          </w:p>
        </w:tc>
      </w:tr>
      <w:tr w14:paraId="365D51F1">
        <w:tblPrEx>
          <w:tblCellMar>
            <w:top w:w="0" w:type="dxa"/>
            <w:left w:w="0" w:type="dxa"/>
            <w:bottom w:w="0" w:type="dxa"/>
            <w:right w:w="0" w:type="dxa"/>
          </w:tblCellMar>
        </w:tblPrEx>
        <w:trPr>
          <w:tblCellSpacing w:w="15" w:type="dxa"/>
        </w:trPr>
        <w:tc>
          <w:tcPr>
            <w:tcW w:w="13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04BD5BB">
            <w:pPr>
              <w:jc w:val="center"/>
            </w:pPr>
            <w:r>
              <w:t>QT_BM 2</w:t>
            </w:r>
          </w:p>
        </w:tc>
        <w:tc>
          <w:tcPr>
            <w:tcW w:w="138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85363C4">
            <w:pPr>
              <w:jc w:val="center"/>
            </w:pPr>
            <w:r>
              <w:t>Xóa từ vựng</w:t>
            </w:r>
          </w:p>
        </w:tc>
        <w:tc>
          <w:tcPr>
            <w:tcW w:w="2916"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227215C">
            <w:pPr>
              <w:jc w:val="center"/>
            </w:pPr>
            <w:r>
              <w:t>ID từ vựng, Thông báo xác nhận xóa.</w:t>
            </w:r>
          </w:p>
        </w:tc>
        <w:tc>
          <w:tcPr>
            <w:tcW w:w="5782"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2378104">
            <w:pPr>
              <w:jc w:val="center"/>
            </w:pPr>
          </w:p>
        </w:tc>
      </w:tr>
      <w:tr w14:paraId="78B23A42">
        <w:tblPrEx>
          <w:tblCellMar>
            <w:top w:w="0" w:type="dxa"/>
            <w:left w:w="0" w:type="dxa"/>
            <w:bottom w:w="0" w:type="dxa"/>
            <w:right w:w="0" w:type="dxa"/>
          </w:tblCellMar>
        </w:tblPrEx>
        <w:trPr>
          <w:tblCellSpacing w:w="15" w:type="dxa"/>
        </w:trPr>
        <w:tc>
          <w:tcPr>
            <w:tcW w:w="13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21FB1AB">
            <w:pPr>
              <w:jc w:val="center"/>
            </w:pPr>
            <w:r>
              <w:t>QT_BM 3</w:t>
            </w:r>
          </w:p>
        </w:tc>
        <w:tc>
          <w:tcPr>
            <w:tcW w:w="138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4EFB98D">
            <w:pPr>
              <w:jc w:val="center"/>
              <w:rPr>
                <w:lang w:val="vi-VN"/>
              </w:rPr>
            </w:pPr>
            <w:r>
              <w:rPr>
                <w:lang w:val="vi-VN"/>
              </w:rPr>
              <w:t>Sửa từ vựng</w:t>
            </w:r>
          </w:p>
        </w:tc>
        <w:tc>
          <w:tcPr>
            <w:tcW w:w="2916"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BAE142F">
            <w:pPr>
              <w:jc w:val="center"/>
              <w:rPr>
                <w:lang w:val="vi-VN"/>
              </w:rPr>
            </w:pPr>
            <w:r>
              <w:t>ID từ vựng (chỉ đọc), Từ tiếng Anh, Nghĩa tiếng Việt, Bậc</w:t>
            </w:r>
            <w:r>
              <w:rPr>
                <w:lang w:val="vi-VN"/>
              </w:rPr>
              <w:t xml:space="preserve"> xếp hạng </w:t>
            </w:r>
            <w:r>
              <w:t>yêu cầu, URL ảnh minh họa</w:t>
            </w:r>
            <w:r>
              <w:rPr>
                <w:lang w:val="vi-VN"/>
              </w:rPr>
              <w:t>.</w:t>
            </w:r>
          </w:p>
        </w:tc>
        <w:tc>
          <w:tcPr>
            <w:tcW w:w="5782"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0495798">
            <w:pPr>
              <w:jc w:val="center"/>
            </w:pPr>
            <w:r>
              <w:drawing>
                <wp:inline distT="0" distB="0" distL="0" distR="0">
                  <wp:extent cx="3139440" cy="2567305"/>
                  <wp:effectExtent l="0" t="0" r="3810" b="4445"/>
                  <wp:docPr id="63832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29650" name="Picture 1"/>
                          <pic:cNvPicPr>
                            <a:picLocks noChangeAspect="1"/>
                          </pic:cNvPicPr>
                        </pic:nvPicPr>
                        <pic:blipFill>
                          <a:blip r:embed="rId30"/>
                          <a:stretch>
                            <a:fillRect/>
                          </a:stretch>
                        </pic:blipFill>
                        <pic:spPr>
                          <a:xfrm>
                            <a:off x="0" y="0"/>
                            <a:ext cx="3155508" cy="2580564"/>
                          </a:xfrm>
                          <a:prstGeom prst="rect">
                            <a:avLst/>
                          </a:prstGeom>
                        </pic:spPr>
                      </pic:pic>
                    </a:graphicData>
                  </a:graphic>
                </wp:inline>
              </w:drawing>
            </w:r>
          </w:p>
        </w:tc>
      </w:tr>
      <w:tr w14:paraId="0F7A1E62">
        <w:tblPrEx>
          <w:tblCellMar>
            <w:top w:w="0" w:type="dxa"/>
            <w:left w:w="0" w:type="dxa"/>
            <w:bottom w:w="0" w:type="dxa"/>
            <w:right w:w="0" w:type="dxa"/>
          </w:tblCellMar>
        </w:tblPrEx>
        <w:trPr>
          <w:tblCellSpacing w:w="15" w:type="dxa"/>
        </w:trPr>
        <w:tc>
          <w:tcPr>
            <w:tcW w:w="13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51D5C13">
            <w:pPr>
              <w:jc w:val="center"/>
              <w:rPr>
                <w:lang w:val="vi-VN"/>
              </w:rPr>
            </w:pPr>
            <w:r>
              <w:t>QT_BM 4</w:t>
            </w:r>
          </w:p>
        </w:tc>
        <w:tc>
          <w:tcPr>
            <w:tcW w:w="138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262105B">
            <w:pPr>
              <w:jc w:val="center"/>
            </w:pPr>
            <w:r>
              <w:t>Thêm Bộ Từ Vựng</w:t>
            </w:r>
          </w:p>
        </w:tc>
        <w:tc>
          <w:tcPr>
            <w:tcW w:w="2916"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71A4987">
            <w:pPr>
              <w:jc w:val="center"/>
            </w:pPr>
            <w:r>
              <w:t>ID bộ (chỉ đọc), Tên bộ, Mô tả, Danh mục, Danh sách ID từ vựng đã chọn.</w:t>
            </w:r>
          </w:p>
        </w:tc>
        <w:tc>
          <w:tcPr>
            <w:tcW w:w="5782"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6838B0C">
            <w:pPr>
              <w:jc w:val="center"/>
            </w:pPr>
            <w:r>
              <w:drawing>
                <wp:inline distT="0" distB="0" distL="0" distR="0">
                  <wp:extent cx="3221355" cy="2692400"/>
                  <wp:effectExtent l="0" t="0" r="0" b="0"/>
                  <wp:docPr id="135278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82023" name="Picture 1"/>
                          <pic:cNvPicPr>
                            <a:picLocks noChangeAspect="1"/>
                          </pic:cNvPicPr>
                        </pic:nvPicPr>
                        <pic:blipFill>
                          <a:blip r:embed="rId31"/>
                          <a:stretch>
                            <a:fillRect/>
                          </a:stretch>
                        </pic:blipFill>
                        <pic:spPr>
                          <a:xfrm>
                            <a:off x="0" y="0"/>
                            <a:ext cx="3234965" cy="2703750"/>
                          </a:xfrm>
                          <a:prstGeom prst="rect">
                            <a:avLst/>
                          </a:prstGeom>
                        </pic:spPr>
                      </pic:pic>
                    </a:graphicData>
                  </a:graphic>
                </wp:inline>
              </w:drawing>
            </w:r>
          </w:p>
        </w:tc>
      </w:tr>
      <w:tr w14:paraId="641210BB">
        <w:tblPrEx>
          <w:tblCellMar>
            <w:top w:w="0" w:type="dxa"/>
            <w:left w:w="0" w:type="dxa"/>
            <w:bottom w:w="0" w:type="dxa"/>
            <w:right w:w="0" w:type="dxa"/>
          </w:tblCellMar>
        </w:tblPrEx>
        <w:trPr>
          <w:tblCellSpacing w:w="15" w:type="dxa"/>
        </w:trPr>
        <w:tc>
          <w:tcPr>
            <w:tcW w:w="13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AEC52F7">
            <w:pPr>
              <w:jc w:val="center"/>
              <w:rPr>
                <w:lang w:val="vi-VN"/>
              </w:rPr>
            </w:pPr>
            <w:r>
              <w:t>QT_BM 5</w:t>
            </w:r>
          </w:p>
        </w:tc>
        <w:tc>
          <w:tcPr>
            <w:tcW w:w="138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737C4DE">
            <w:pPr>
              <w:jc w:val="center"/>
            </w:pPr>
            <w:r>
              <w:t>Xóa Bộ Từ Vựng</w:t>
            </w:r>
          </w:p>
        </w:tc>
        <w:tc>
          <w:tcPr>
            <w:tcW w:w="2916"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1884B24">
            <w:pPr>
              <w:jc w:val="center"/>
            </w:pPr>
            <w:r>
              <w:t> ID bộ, Thông báo xác nhận xóa.</w:t>
            </w:r>
          </w:p>
        </w:tc>
        <w:tc>
          <w:tcPr>
            <w:tcW w:w="5782"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4B7A3C2">
            <w:pPr>
              <w:jc w:val="center"/>
            </w:pPr>
          </w:p>
        </w:tc>
      </w:tr>
      <w:tr w14:paraId="43135232">
        <w:tblPrEx>
          <w:tblCellMar>
            <w:top w:w="0" w:type="dxa"/>
            <w:left w:w="0" w:type="dxa"/>
            <w:bottom w:w="0" w:type="dxa"/>
            <w:right w:w="0" w:type="dxa"/>
          </w:tblCellMar>
        </w:tblPrEx>
        <w:trPr>
          <w:tblCellSpacing w:w="15" w:type="dxa"/>
        </w:trPr>
        <w:tc>
          <w:tcPr>
            <w:tcW w:w="13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18CC2C">
            <w:pPr>
              <w:jc w:val="center"/>
              <w:rPr>
                <w:lang w:val="vi-VN"/>
              </w:rPr>
            </w:pPr>
            <w:r>
              <w:t>QT_BM 6</w:t>
            </w:r>
          </w:p>
        </w:tc>
        <w:tc>
          <w:tcPr>
            <w:tcW w:w="138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65D7F96">
            <w:pPr>
              <w:jc w:val="center"/>
            </w:pPr>
            <w:r>
              <w:t>Sửa Bộ Từ Vựng</w:t>
            </w:r>
          </w:p>
        </w:tc>
        <w:tc>
          <w:tcPr>
            <w:tcW w:w="2916"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BF481E6">
            <w:pPr>
              <w:jc w:val="center"/>
            </w:pPr>
            <w:r>
              <w:t> ID bộ (chỉ đọc), Tên bộ, Mô tả, Danh mục, Danh sách ID từ vựng đã chọn.</w:t>
            </w:r>
          </w:p>
        </w:tc>
        <w:tc>
          <w:tcPr>
            <w:tcW w:w="5782"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E281750">
            <w:pPr>
              <w:jc w:val="center"/>
            </w:pPr>
            <w:r>
              <w:drawing>
                <wp:inline distT="0" distB="0" distL="0" distR="0">
                  <wp:extent cx="3286125" cy="2752090"/>
                  <wp:effectExtent l="0" t="0" r="9525" b="0"/>
                  <wp:docPr id="67906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68715" name="Picture 1"/>
                          <pic:cNvPicPr>
                            <a:picLocks noChangeAspect="1"/>
                          </pic:cNvPicPr>
                        </pic:nvPicPr>
                        <pic:blipFill>
                          <a:blip r:embed="rId32"/>
                          <a:stretch>
                            <a:fillRect/>
                          </a:stretch>
                        </pic:blipFill>
                        <pic:spPr>
                          <a:xfrm>
                            <a:off x="0" y="0"/>
                            <a:ext cx="3302008" cy="2764978"/>
                          </a:xfrm>
                          <a:prstGeom prst="rect">
                            <a:avLst/>
                          </a:prstGeom>
                        </pic:spPr>
                      </pic:pic>
                    </a:graphicData>
                  </a:graphic>
                </wp:inline>
              </w:drawing>
            </w:r>
          </w:p>
        </w:tc>
      </w:tr>
      <w:tr w14:paraId="04F3708A">
        <w:tblPrEx>
          <w:tblCellMar>
            <w:top w:w="0" w:type="dxa"/>
            <w:left w:w="0" w:type="dxa"/>
            <w:bottom w:w="0" w:type="dxa"/>
            <w:right w:w="0" w:type="dxa"/>
          </w:tblCellMar>
        </w:tblPrEx>
        <w:trPr>
          <w:tblCellSpacing w:w="15" w:type="dxa"/>
        </w:trPr>
        <w:tc>
          <w:tcPr>
            <w:tcW w:w="13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74524D9">
            <w:pPr>
              <w:jc w:val="center"/>
              <w:rPr>
                <w:lang w:val="vi-VN"/>
              </w:rPr>
            </w:pPr>
            <w:r>
              <w:t>QT_BM 7</w:t>
            </w:r>
          </w:p>
        </w:tc>
        <w:tc>
          <w:tcPr>
            <w:tcW w:w="138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2A38D20">
            <w:pPr>
              <w:jc w:val="center"/>
            </w:pPr>
            <w:r>
              <w:t>Xem thông tin người học</w:t>
            </w:r>
          </w:p>
        </w:tc>
        <w:tc>
          <w:tcPr>
            <w:tcW w:w="2916"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769B482">
            <w:pPr>
              <w:jc w:val="center"/>
            </w:pPr>
            <w:r>
              <w:t>Từ khóa tìm kiếm (tên/email), Danh sách người học (ID người học, Tên hiển thị, Email, Cấp độ, Điểm xếp hạng,  bậc xếp hạng hiện tại, kinh</w:t>
            </w:r>
            <w:r>
              <w:rPr>
                <w:lang w:val="vi-VN"/>
              </w:rPr>
              <w:t xml:space="preserve"> nghiệm, xu</w:t>
            </w:r>
            <w:r>
              <w:t>, Trạng thái tài khoản).</w:t>
            </w:r>
          </w:p>
        </w:tc>
        <w:tc>
          <w:tcPr>
            <w:tcW w:w="5782"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D3E9554">
            <w:pPr>
              <w:jc w:val="center"/>
            </w:pPr>
            <w:r>
              <w:drawing>
                <wp:inline distT="0" distB="0" distL="0" distR="0">
                  <wp:extent cx="3253740" cy="2736215"/>
                  <wp:effectExtent l="0" t="0" r="3810" b="6985"/>
                  <wp:docPr id="93692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27546" name="Picture 1"/>
                          <pic:cNvPicPr>
                            <a:picLocks noChangeAspect="1"/>
                          </pic:cNvPicPr>
                        </pic:nvPicPr>
                        <pic:blipFill>
                          <a:blip r:embed="rId33"/>
                          <a:stretch>
                            <a:fillRect/>
                          </a:stretch>
                        </pic:blipFill>
                        <pic:spPr>
                          <a:xfrm>
                            <a:off x="0" y="0"/>
                            <a:ext cx="3269757" cy="2750061"/>
                          </a:xfrm>
                          <a:prstGeom prst="rect">
                            <a:avLst/>
                          </a:prstGeom>
                        </pic:spPr>
                      </pic:pic>
                    </a:graphicData>
                  </a:graphic>
                </wp:inline>
              </w:drawing>
            </w:r>
          </w:p>
        </w:tc>
      </w:tr>
      <w:tr w14:paraId="50CA34C4">
        <w:tblPrEx>
          <w:tblCellMar>
            <w:top w:w="0" w:type="dxa"/>
            <w:left w:w="0" w:type="dxa"/>
            <w:bottom w:w="0" w:type="dxa"/>
            <w:right w:w="0" w:type="dxa"/>
          </w:tblCellMar>
        </w:tblPrEx>
        <w:trPr>
          <w:tblCellSpacing w:w="15" w:type="dxa"/>
        </w:trPr>
        <w:tc>
          <w:tcPr>
            <w:tcW w:w="13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B2C6C6A">
            <w:pPr>
              <w:jc w:val="center"/>
            </w:pPr>
            <w:r>
              <w:t>QT_BM 8 </w:t>
            </w:r>
          </w:p>
        </w:tc>
        <w:tc>
          <w:tcPr>
            <w:tcW w:w="138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247E371">
            <w:pPr>
              <w:jc w:val="center"/>
            </w:pPr>
            <w:r>
              <w:t>Khóa tài khoản người dùng</w:t>
            </w:r>
          </w:p>
        </w:tc>
        <w:tc>
          <w:tcPr>
            <w:tcW w:w="2916"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AED4417">
            <w:pPr>
              <w:jc w:val="center"/>
            </w:pPr>
            <w:r>
              <w:t>ID người dùng cần khóa, Hộp thoại xác nhận khóa (chuyển trạng thái tài khoản sang đã</w:t>
            </w:r>
            <w:r>
              <w:rPr>
                <w:lang w:val="vi-VN"/>
              </w:rPr>
              <w:t xml:space="preserve"> khóa</w:t>
            </w:r>
            <w:r>
              <w:t>).</w:t>
            </w:r>
          </w:p>
        </w:tc>
        <w:tc>
          <w:tcPr>
            <w:tcW w:w="5782"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B59D842">
            <w:pPr>
              <w:jc w:val="center"/>
            </w:pPr>
            <w:r>
              <w:drawing>
                <wp:inline distT="0" distB="0" distL="0" distR="0">
                  <wp:extent cx="3318510" cy="741680"/>
                  <wp:effectExtent l="0" t="0" r="0" b="1270"/>
                  <wp:docPr id="155163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31620" name="Picture 1"/>
                          <pic:cNvPicPr>
                            <a:picLocks noChangeAspect="1"/>
                          </pic:cNvPicPr>
                        </pic:nvPicPr>
                        <pic:blipFill>
                          <a:blip r:embed="rId34"/>
                          <a:stretch>
                            <a:fillRect/>
                          </a:stretch>
                        </pic:blipFill>
                        <pic:spPr>
                          <a:xfrm>
                            <a:off x="0" y="0"/>
                            <a:ext cx="3390742" cy="757901"/>
                          </a:xfrm>
                          <a:prstGeom prst="rect">
                            <a:avLst/>
                          </a:prstGeom>
                        </pic:spPr>
                      </pic:pic>
                    </a:graphicData>
                  </a:graphic>
                </wp:inline>
              </w:drawing>
            </w:r>
          </w:p>
        </w:tc>
      </w:tr>
      <w:tr w14:paraId="6B994539">
        <w:tblPrEx>
          <w:tblCellMar>
            <w:top w:w="0" w:type="dxa"/>
            <w:left w:w="0" w:type="dxa"/>
            <w:bottom w:w="0" w:type="dxa"/>
            <w:right w:w="0" w:type="dxa"/>
          </w:tblCellMar>
        </w:tblPrEx>
        <w:trPr>
          <w:tblCellSpacing w:w="15" w:type="dxa"/>
        </w:trPr>
        <w:tc>
          <w:tcPr>
            <w:tcW w:w="137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5D204B2">
            <w:pPr>
              <w:jc w:val="center"/>
            </w:pPr>
            <w:r>
              <w:t>QT_BM 9</w:t>
            </w:r>
          </w:p>
        </w:tc>
        <w:tc>
          <w:tcPr>
            <w:tcW w:w="138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50AE7B3">
            <w:pPr>
              <w:jc w:val="center"/>
            </w:pPr>
            <w:r>
              <w:t>Mở khóa tài khoản người dùng</w:t>
            </w:r>
          </w:p>
        </w:tc>
        <w:tc>
          <w:tcPr>
            <w:tcW w:w="2916"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E6778FF">
            <w:pPr>
              <w:jc w:val="center"/>
            </w:pPr>
            <w:r>
              <w:t>ID người dùng cần mở khóa, Hộp thoại xác nhận mở khóa (chuyển trạng thái tài khoản sang hoạt</w:t>
            </w:r>
            <w:r>
              <w:rPr>
                <w:lang w:val="vi-VN"/>
              </w:rPr>
              <w:t xml:space="preserve"> động</w:t>
            </w:r>
            <w:r>
              <w:t>).</w:t>
            </w:r>
          </w:p>
        </w:tc>
        <w:tc>
          <w:tcPr>
            <w:tcW w:w="5782"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299A69A">
            <w:pPr>
              <w:jc w:val="center"/>
            </w:pPr>
            <w:r>
              <w:drawing>
                <wp:inline distT="0" distB="0" distL="0" distR="0">
                  <wp:extent cx="3413760" cy="879475"/>
                  <wp:effectExtent l="0" t="0" r="0" b="0"/>
                  <wp:docPr id="163500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08690" name="Picture 1"/>
                          <pic:cNvPicPr>
                            <a:picLocks noChangeAspect="1"/>
                          </pic:cNvPicPr>
                        </pic:nvPicPr>
                        <pic:blipFill>
                          <a:blip r:embed="rId35"/>
                          <a:stretch>
                            <a:fillRect/>
                          </a:stretch>
                        </pic:blipFill>
                        <pic:spPr>
                          <a:xfrm>
                            <a:off x="0" y="0"/>
                            <a:ext cx="3436235" cy="885541"/>
                          </a:xfrm>
                          <a:prstGeom prst="rect">
                            <a:avLst/>
                          </a:prstGeom>
                        </pic:spPr>
                      </pic:pic>
                    </a:graphicData>
                  </a:graphic>
                </wp:inline>
              </w:drawing>
            </w:r>
          </w:p>
        </w:tc>
      </w:tr>
    </w:tbl>
    <w:p w14:paraId="6654F190">
      <w:pPr>
        <w:pStyle w:val="3"/>
        <w:rPr>
          <w:lang w:val="vi-VN"/>
        </w:rPr>
      </w:pPr>
    </w:p>
    <w:p w14:paraId="6CC8B282">
      <w:pPr>
        <w:pStyle w:val="3"/>
        <w:rPr>
          <w:lang w:val="vi-VN"/>
        </w:rPr>
      </w:pPr>
      <w:bookmarkStart w:id="19" w:name="_Toc232928960"/>
      <w:r>
        <w:t>3. Bảng Quy định/ Công thức liên quan</w:t>
      </w:r>
      <w:bookmarkEnd w:id="19"/>
    </w:p>
    <w:p w14:paraId="29639325">
      <w:pPr>
        <w:rPr>
          <w:rFonts w:cs="Times New Roman"/>
          <w:lang w:val="vi-VN"/>
        </w:rPr>
      </w:pPr>
    </w:p>
    <w:tbl>
      <w:tblPr>
        <w:tblStyle w:val="12"/>
        <w:tblW w:w="12100" w:type="dxa"/>
        <w:tblCellSpacing w:w="15" w:type="dxa"/>
        <w:tblInd w:w="-1041" w:type="dxa"/>
        <w:tblLayout w:type="autofit"/>
        <w:tblCellMar>
          <w:top w:w="0" w:type="dxa"/>
          <w:left w:w="0" w:type="dxa"/>
          <w:bottom w:w="0" w:type="dxa"/>
          <w:right w:w="0" w:type="dxa"/>
        </w:tblCellMar>
      </w:tblPr>
      <w:tblGrid>
        <w:gridCol w:w="966"/>
        <w:gridCol w:w="1300"/>
        <w:gridCol w:w="1827"/>
        <w:gridCol w:w="5580"/>
        <w:gridCol w:w="2427"/>
      </w:tblGrid>
      <w:tr w14:paraId="27695F63">
        <w:tblPrEx>
          <w:tblCellMar>
            <w:top w:w="0" w:type="dxa"/>
            <w:left w:w="0" w:type="dxa"/>
            <w:bottom w:w="0" w:type="dxa"/>
            <w:right w:w="0" w:type="dxa"/>
          </w:tblCellMar>
        </w:tblPrEx>
        <w:trPr>
          <w:tblHeader/>
          <w:tblCellSpacing w:w="15" w:type="dxa"/>
        </w:trPr>
        <w:tc>
          <w:tcPr>
            <w:tcW w:w="921"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72E55D8D">
            <w:pPr>
              <w:jc w:val="center"/>
              <w:rPr>
                <w:rFonts w:cs="Times New Roman"/>
              </w:rPr>
            </w:pPr>
            <w:r>
              <w:rPr>
                <w:rFonts w:cs="Times New Roman"/>
                <w:b/>
                <w:bCs/>
              </w:rPr>
              <w:t>STT</w:t>
            </w:r>
          </w:p>
        </w:tc>
        <w:tc>
          <w:tcPr>
            <w:tcW w:w="1270"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6442D06C">
            <w:pPr>
              <w:jc w:val="center"/>
              <w:rPr>
                <w:rFonts w:cs="Times New Roman"/>
              </w:rPr>
            </w:pPr>
            <w:r>
              <w:rPr>
                <w:rFonts w:cs="Times New Roman"/>
                <w:b/>
                <w:bCs/>
              </w:rPr>
              <w:t>Mã số</w:t>
            </w:r>
          </w:p>
        </w:tc>
        <w:tc>
          <w:tcPr>
            <w:tcW w:w="1797"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7242B625">
            <w:pPr>
              <w:jc w:val="center"/>
              <w:rPr>
                <w:rFonts w:cs="Times New Roman"/>
              </w:rPr>
            </w:pPr>
            <w:r>
              <w:rPr>
                <w:rFonts w:cs="Times New Roman"/>
                <w:b/>
                <w:bCs/>
              </w:rPr>
              <w:t>Tên Quy định/ Công thức</w:t>
            </w:r>
          </w:p>
        </w:tc>
        <w:tc>
          <w:tcPr>
            <w:tcW w:w="5550"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04528D66">
            <w:pPr>
              <w:jc w:val="center"/>
              <w:rPr>
                <w:rFonts w:cs="Times New Roman"/>
              </w:rPr>
            </w:pPr>
            <w:r>
              <w:rPr>
                <w:rFonts w:cs="Times New Roman"/>
                <w:b/>
                <w:bCs/>
              </w:rPr>
              <w:t>Mô tả chi tiết</w:t>
            </w:r>
          </w:p>
        </w:tc>
        <w:tc>
          <w:tcPr>
            <w:tcW w:w="2382"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0" w:type="dxa"/>
            </w:tcMar>
            <w:vAlign w:val="center"/>
          </w:tcPr>
          <w:p w14:paraId="6E074184">
            <w:pPr>
              <w:jc w:val="center"/>
              <w:rPr>
                <w:rFonts w:cs="Times New Roman"/>
              </w:rPr>
            </w:pPr>
            <w:r>
              <w:rPr>
                <w:rFonts w:cs="Times New Roman"/>
                <w:b/>
                <w:bCs/>
              </w:rPr>
              <w:t>Ghi chú</w:t>
            </w:r>
          </w:p>
        </w:tc>
      </w:tr>
      <w:tr w14:paraId="69C91DBC">
        <w:tblPrEx>
          <w:tblCellMar>
            <w:top w:w="0" w:type="dxa"/>
            <w:left w:w="0" w:type="dxa"/>
            <w:bottom w:w="0" w:type="dxa"/>
            <w:right w:w="0" w:type="dxa"/>
          </w:tblCellMar>
        </w:tblPrEx>
        <w:trPr>
          <w:tblCellSpacing w:w="15" w:type="dxa"/>
        </w:trPr>
        <w:tc>
          <w:tcPr>
            <w:tcW w:w="921"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107D2B50">
            <w:pPr>
              <w:jc w:val="center"/>
              <w:rPr>
                <w:rFonts w:cs="Times New Roman"/>
              </w:rPr>
            </w:pPr>
            <w:r>
              <w:rPr>
                <w:rFonts w:cs="Times New Roman"/>
              </w:rPr>
              <w:t>1</w:t>
            </w:r>
          </w:p>
        </w:tc>
        <w:tc>
          <w:tcPr>
            <w:tcW w:w="127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2CF36771">
            <w:pPr>
              <w:jc w:val="center"/>
              <w:rPr>
                <w:rFonts w:cs="Times New Roman"/>
              </w:rPr>
            </w:pPr>
            <w:r>
              <w:rPr>
                <w:rFonts w:cs="Times New Roman"/>
              </w:rPr>
              <w:t>ND_QĐ 1</w:t>
            </w:r>
          </w:p>
        </w:tc>
        <w:tc>
          <w:tcPr>
            <w:tcW w:w="179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10D4298E">
            <w:pPr>
              <w:jc w:val="center"/>
              <w:rPr>
                <w:rFonts w:eastAsia="SimSun" w:cs="Times New Roman"/>
                <w:szCs w:val="24"/>
              </w:rPr>
            </w:pPr>
            <w:r>
              <w:rPr>
                <w:rFonts w:eastAsia="SimSun" w:cs="Times New Roman"/>
                <w:szCs w:val="24"/>
              </w:rPr>
              <w:t>Quy định đăng ký người dùng</w:t>
            </w:r>
          </w:p>
        </w:tc>
        <w:tc>
          <w:tcPr>
            <w:tcW w:w="555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364AD559">
            <w:pPr>
              <w:jc w:val="center"/>
              <w:rPr>
                <w:rFonts w:eastAsia="SimSun" w:cs="Times New Roman"/>
                <w:szCs w:val="24"/>
              </w:rPr>
            </w:pPr>
            <w:r>
              <w:rPr>
                <w:rFonts w:eastAsia="SimSun" w:cs="Times New Roman"/>
                <w:szCs w:val="24"/>
              </w:rPr>
              <w:t>Tên</w:t>
            </w:r>
            <w:r>
              <w:rPr>
                <w:rFonts w:eastAsia="SimSun" w:cs="Times New Roman"/>
                <w:szCs w:val="24"/>
                <w:lang w:val="vi-VN"/>
              </w:rPr>
              <w:t xml:space="preserve"> đăng nhập </w:t>
            </w:r>
            <w:r>
              <w:rPr>
                <w:rFonts w:eastAsia="SimSun" w:cs="Times New Roman"/>
                <w:szCs w:val="24"/>
              </w:rPr>
              <w:t>và email không được giống nhau và trùng với người dùng đã có trong hệ thống</w:t>
            </w:r>
          </w:p>
          <w:p w14:paraId="6FE789FA">
            <w:pPr>
              <w:jc w:val="center"/>
              <w:rPr>
                <w:rFonts w:eastAsia="SimSun" w:cs="Times New Roman"/>
                <w:szCs w:val="24"/>
              </w:rPr>
            </w:pPr>
            <w:r>
              <w:rPr>
                <w:rFonts w:eastAsia="SimSun" w:cs="Times New Roman"/>
                <w:szCs w:val="24"/>
              </w:rPr>
              <w:t>Mật</w:t>
            </w:r>
            <w:r>
              <w:rPr>
                <w:rFonts w:eastAsia="SimSun" w:cs="Times New Roman"/>
                <w:szCs w:val="24"/>
                <w:lang w:val="vi-VN"/>
              </w:rPr>
              <w:t xml:space="preserve"> khẩu</w:t>
            </w:r>
            <w:r>
              <w:rPr>
                <w:rFonts w:eastAsia="SimSun" w:cs="Times New Roman"/>
                <w:szCs w:val="24"/>
              </w:rPr>
              <w:t xml:space="preserve"> phải đạt yêu cầu (độ dài tối thiểu 8 ký tự)</w:t>
            </w:r>
          </w:p>
          <w:p w14:paraId="20A52313">
            <w:pPr>
              <w:jc w:val="center"/>
              <w:rPr>
                <w:rFonts w:eastAsia="SimSun" w:cs="Times New Roman"/>
                <w:szCs w:val="24"/>
              </w:rPr>
            </w:pPr>
            <w:r>
              <w:rPr>
                <w:rFonts w:eastAsia="SimSun" w:cs="Times New Roman"/>
                <w:szCs w:val="24"/>
              </w:rPr>
              <w:t>Mật khẩu phải được mã hóa trước khi lưu</w:t>
            </w:r>
          </w:p>
        </w:tc>
        <w:tc>
          <w:tcPr>
            <w:tcW w:w="2382"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43DF7BE6">
            <w:pPr>
              <w:rPr>
                <w:rFonts w:cs="Times New Roman"/>
                <w:lang w:val="vi-VN"/>
              </w:rPr>
            </w:pPr>
            <w:r>
              <w:rPr>
                <w:rFonts w:cs="Times New Roman"/>
                <w:lang w:val="vi-VN"/>
              </w:rPr>
              <w:t xml:space="preserve"> </w:t>
            </w:r>
          </w:p>
          <w:p w14:paraId="7A3F4F10">
            <w:pPr>
              <w:rPr>
                <w:rFonts w:cs="Times New Roman"/>
                <w:lang w:val="vi-VN"/>
              </w:rPr>
            </w:pPr>
          </w:p>
        </w:tc>
      </w:tr>
      <w:tr w14:paraId="2B2C8533">
        <w:tblPrEx>
          <w:tblCellMar>
            <w:top w:w="0" w:type="dxa"/>
            <w:left w:w="0" w:type="dxa"/>
            <w:bottom w:w="0" w:type="dxa"/>
            <w:right w:w="0" w:type="dxa"/>
          </w:tblCellMar>
        </w:tblPrEx>
        <w:trPr>
          <w:tblCellSpacing w:w="15" w:type="dxa"/>
        </w:trPr>
        <w:tc>
          <w:tcPr>
            <w:tcW w:w="92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3869820">
            <w:pPr>
              <w:jc w:val="center"/>
              <w:rPr>
                <w:rFonts w:cs="Times New Roman"/>
              </w:rPr>
            </w:pPr>
            <w:r>
              <w:rPr>
                <w:rFonts w:cs="Times New Roman"/>
              </w:rPr>
              <w:t>2</w:t>
            </w:r>
          </w:p>
        </w:tc>
        <w:tc>
          <w:tcPr>
            <w:tcW w:w="127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D86F3DE">
            <w:pPr>
              <w:jc w:val="center"/>
              <w:rPr>
                <w:rFonts w:cs="Times New Roman"/>
              </w:rPr>
            </w:pPr>
            <w:r>
              <w:rPr>
                <w:rFonts w:cs="Times New Roman"/>
              </w:rPr>
              <w:t>ND_QĐ 2</w:t>
            </w:r>
          </w:p>
        </w:tc>
        <w:tc>
          <w:tcPr>
            <w:tcW w:w="179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D46693B">
            <w:pPr>
              <w:jc w:val="center"/>
              <w:rPr>
                <w:rFonts w:eastAsia="SimSun" w:cs="Times New Roman"/>
                <w:szCs w:val="24"/>
              </w:rPr>
            </w:pPr>
            <w:r>
              <w:rPr>
                <w:rFonts w:eastAsia="SimSun" w:cs="Times New Roman"/>
                <w:szCs w:val="24"/>
              </w:rPr>
              <w:t>Quy định đăng nhập người dùng</w:t>
            </w:r>
          </w:p>
        </w:tc>
        <w:tc>
          <w:tcPr>
            <w:tcW w:w="555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13FF79E">
            <w:pPr>
              <w:jc w:val="center"/>
              <w:rPr>
                <w:rFonts w:eastAsia="SimSun" w:cs="Times New Roman"/>
                <w:szCs w:val="24"/>
              </w:rPr>
            </w:pPr>
            <w:r>
              <w:rPr>
                <w:rFonts w:eastAsia="SimSun" w:cs="Times New Roman"/>
                <w:szCs w:val="24"/>
              </w:rPr>
              <w:t>Tên đăng nhập và Mật khẩu phải đúng mới được truy cập</w:t>
            </w:r>
          </w:p>
          <w:p w14:paraId="5E0B338D">
            <w:pPr>
              <w:jc w:val="center"/>
              <w:rPr>
                <w:rFonts w:eastAsia="SimSun" w:cs="Times New Roman"/>
                <w:szCs w:val="24"/>
              </w:rPr>
            </w:pPr>
            <w:r>
              <w:rPr>
                <w:rFonts w:eastAsia="SimSun" w:cs="Times New Roman"/>
                <w:szCs w:val="24"/>
              </w:rPr>
              <w:t>Không có truy cập nếu tài khoản đang bị khóa</w:t>
            </w:r>
          </w:p>
        </w:tc>
        <w:tc>
          <w:tcPr>
            <w:tcW w:w="2382"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EC5892D">
            <w:pPr>
              <w:rPr>
                <w:rFonts w:cs="Times New Roman"/>
                <w:lang w:val="vi-VN"/>
              </w:rPr>
            </w:pPr>
          </w:p>
        </w:tc>
      </w:tr>
      <w:tr w14:paraId="5CBC9BD0">
        <w:tblPrEx>
          <w:tblCellMar>
            <w:top w:w="0" w:type="dxa"/>
            <w:left w:w="0" w:type="dxa"/>
            <w:bottom w:w="0" w:type="dxa"/>
            <w:right w:w="0" w:type="dxa"/>
          </w:tblCellMar>
        </w:tblPrEx>
        <w:trPr>
          <w:tblCellSpacing w:w="15" w:type="dxa"/>
        </w:trPr>
        <w:tc>
          <w:tcPr>
            <w:tcW w:w="921"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65FEC71F">
            <w:pPr>
              <w:jc w:val="center"/>
              <w:rPr>
                <w:rFonts w:cs="Times New Roman"/>
              </w:rPr>
            </w:pPr>
            <w:r>
              <w:rPr>
                <w:rFonts w:cs="Times New Roman"/>
              </w:rPr>
              <w:t>3</w:t>
            </w:r>
          </w:p>
        </w:tc>
        <w:tc>
          <w:tcPr>
            <w:tcW w:w="127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7A29E90B">
            <w:pPr>
              <w:jc w:val="center"/>
              <w:rPr>
                <w:rFonts w:cs="Times New Roman"/>
              </w:rPr>
            </w:pPr>
            <w:r>
              <w:rPr>
                <w:rFonts w:cs="Times New Roman"/>
              </w:rPr>
              <w:t>ND_QĐ 3</w:t>
            </w:r>
          </w:p>
        </w:tc>
        <w:tc>
          <w:tcPr>
            <w:tcW w:w="179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34DE43B5">
            <w:pPr>
              <w:jc w:val="center"/>
              <w:rPr>
                <w:rFonts w:eastAsia="SimSun" w:cs="Times New Roman"/>
                <w:szCs w:val="24"/>
              </w:rPr>
            </w:pPr>
            <w:r>
              <w:rPr>
                <w:rFonts w:eastAsia="SimSun" w:cs="Times New Roman"/>
                <w:szCs w:val="24"/>
              </w:rPr>
              <w:t>Quy định quên mật khẩu</w:t>
            </w:r>
          </w:p>
        </w:tc>
        <w:tc>
          <w:tcPr>
            <w:tcW w:w="555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4DD84235">
            <w:pPr>
              <w:jc w:val="center"/>
              <w:rPr>
                <w:rFonts w:eastAsia="SimSun" w:cs="Times New Roman"/>
                <w:szCs w:val="24"/>
              </w:rPr>
            </w:pPr>
            <w:r>
              <w:rPr>
                <w:rFonts w:eastAsia="SimSun" w:cs="Times New Roman"/>
                <w:szCs w:val="24"/>
              </w:rPr>
              <w:t>Là mail đã đăng ký mới có thể khôi phục</w:t>
            </w:r>
          </w:p>
          <w:p w14:paraId="7C70C1B8">
            <w:pPr>
              <w:jc w:val="center"/>
              <w:rPr>
                <w:rFonts w:eastAsia="SimSun" w:cs="Times New Roman"/>
                <w:szCs w:val="24"/>
              </w:rPr>
            </w:pPr>
            <w:r>
              <w:rPr>
                <w:rFonts w:eastAsia="SimSun" w:cs="Times New Roman"/>
                <w:szCs w:val="24"/>
              </w:rPr>
              <w:t>Gửi OTP xác thực và hết thời gian sau 2 phút</w:t>
            </w:r>
          </w:p>
          <w:p w14:paraId="0CC4A137">
            <w:pPr>
              <w:jc w:val="center"/>
              <w:rPr>
                <w:rFonts w:eastAsia="SimSun" w:cs="Times New Roman"/>
                <w:szCs w:val="24"/>
              </w:rPr>
            </w:pPr>
            <w:r>
              <w:rPr>
                <w:rFonts w:eastAsia="SimSun" w:cs="Times New Roman"/>
                <w:szCs w:val="24"/>
              </w:rPr>
              <w:t>Mật khẩu mới phải khác với Mật khẩu cũ và được mã hóa trước khi lưu</w:t>
            </w:r>
          </w:p>
        </w:tc>
        <w:tc>
          <w:tcPr>
            <w:tcW w:w="2382"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6E6967B6">
            <w:pPr>
              <w:jc w:val="center"/>
              <w:rPr>
                <w:rFonts w:cs="Times New Roman"/>
              </w:rPr>
            </w:pPr>
          </w:p>
        </w:tc>
      </w:tr>
      <w:tr w14:paraId="39B598C3">
        <w:tblPrEx>
          <w:tblCellMar>
            <w:top w:w="0" w:type="dxa"/>
            <w:left w:w="0" w:type="dxa"/>
            <w:bottom w:w="0" w:type="dxa"/>
            <w:right w:w="0" w:type="dxa"/>
          </w:tblCellMar>
        </w:tblPrEx>
        <w:trPr>
          <w:tblCellSpacing w:w="15" w:type="dxa"/>
        </w:trPr>
        <w:tc>
          <w:tcPr>
            <w:tcW w:w="92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AB26D94">
            <w:pPr>
              <w:jc w:val="center"/>
              <w:rPr>
                <w:rFonts w:cs="Times New Roman"/>
              </w:rPr>
            </w:pPr>
            <w:r>
              <w:rPr>
                <w:rFonts w:cs="Times New Roman"/>
              </w:rPr>
              <w:t>4</w:t>
            </w:r>
          </w:p>
        </w:tc>
        <w:tc>
          <w:tcPr>
            <w:tcW w:w="127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A2299A3">
            <w:pPr>
              <w:jc w:val="center"/>
              <w:rPr>
                <w:rFonts w:cs="Times New Roman"/>
              </w:rPr>
            </w:pPr>
            <w:r>
              <w:rPr>
                <w:rFonts w:cs="Times New Roman"/>
              </w:rPr>
              <w:t>ND_QĐ 4</w:t>
            </w:r>
          </w:p>
        </w:tc>
        <w:tc>
          <w:tcPr>
            <w:tcW w:w="179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C6CD802">
            <w:pPr>
              <w:jc w:val="center"/>
              <w:rPr>
                <w:rFonts w:eastAsia="SimSun" w:cs="Times New Roman"/>
                <w:szCs w:val="24"/>
              </w:rPr>
            </w:pPr>
            <w:r>
              <w:rPr>
                <w:rFonts w:eastAsia="SimSun" w:cs="Times New Roman"/>
                <w:szCs w:val="24"/>
              </w:rPr>
              <w:t>Quy định xem thông tin người dùng</w:t>
            </w:r>
          </w:p>
        </w:tc>
        <w:tc>
          <w:tcPr>
            <w:tcW w:w="555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6A79DBE">
            <w:pPr>
              <w:jc w:val="center"/>
              <w:rPr>
                <w:rFonts w:eastAsia="SimSun" w:cs="Times New Roman"/>
                <w:szCs w:val="24"/>
              </w:rPr>
            </w:pPr>
            <w:r>
              <w:rPr>
                <w:rFonts w:eastAsia="SimSun" w:cs="Times New Roman"/>
                <w:szCs w:val="24"/>
              </w:rPr>
              <w:t>Phải đăng nhập</w:t>
            </w:r>
          </w:p>
          <w:p w14:paraId="775B53C4">
            <w:pPr>
              <w:jc w:val="center"/>
              <w:rPr>
                <w:rFonts w:eastAsia="SimSun" w:cs="Times New Roman"/>
                <w:szCs w:val="24"/>
              </w:rPr>
            </w:pPr>
            <w:r>
              <w:rPr>
                <w:rFonts w:eastAsia="SimSun" w:cs="Times New Roman"/>
                <w:szCs w:val="24"/>
              </w:rPr>
              <w:t>Chỉ được xem thông tin của chính mình</w:t>
            </w:r>
          </w:p>
          <w:p w14:paraId="05A98CEE">
            <w:pPr>
              <w:jc w:val="center"/>
              <w:rPr>
                <w:rFonts w:eastAsia="SimSun" w:cs="Times New Roman"/>
                <w:szCs w:val="24"/>
              </w:rPr>
            </w:pPr>
            <w:r>
              <w:rPr>
                <w:rFonts w:eastAsia="SimSun" w:cs="Times New Roman"/>
                <w:szCs w:val="24"/>
              </w:rPr>
              <w:t>Không cho phép chỉnh sửa</w:t>
            </w:r>
          </w:p>
        </w:tc>
        <w:tc>
          <w:tcPr>
            <w:tcW w:w="2382"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54902A5A">
            <w:pPr>
              <w:rPr>
                <w:rFonts w:cs="Times New Roman"/>
                <w:lang w:val="vi-VN"/>
              </w:rPr>
            </w:pPr>
          </w:p>
        </w:tc>
      </w:tr>
      <w:tr w14:paraId="463E39CB">
        <w:tblPrEx>
          <w:tblCellMar>
            <w:top w:w="0" w:type="dxa"/>
            <w:left w:w="0" w:type="dxa"/>
            <w:bottom w:w="0" w:type="dxa"/>
            <w:right w:w="0" w:type="dxa"/>
          </w:tblCellMar>
        </w:tblPrEx>
        <w:trPr>
          <w:tblCellSpacing w:w="15" w:type="dxa"/>
        </w:trPr>
        <w:tc>
          <w:tcPr>
            <w:tcW w:w="921"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06B2310F">
            <w:pPr>
              <w:jc w:val="center"/>
              <w:rPr>
                <w:rFonts w:cs="Times New Roman"/>
              </w:rPr>
            </w:pPr>
            <w:r>
              <w:rPr>
                <w:rFonts w:cs="Times New Roman"/>
              </w:rPr>
              <w:t>5</w:t>
            </w:r>
          </w:p>
        </w:tc>
        <w:tc>
          <w:tcPr>
            <w:tcW w:w="127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7D10B31C">
            <w:pPr>
              <w:jc w:val="center"/>
              <w:rPr>
                <w:rFonts w:cs="Times New Roman"/>
              </w:rPr>
            </w:pPr>
            <w:r>
              <w:rPr>
                <w:rFonts w:cs="Times New Roman"/>
              </w:rPr>
              <w:t>ND_QĐ 5</w:t>
            </w:r>
          </w:p>
        </w:tc>
        <w:tc>
          <w:tcPr>
            <w:tcW w:w="179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04B42EE3">
            <w:pPr>
              <w:jc w:val="center"/>
              <w:rPr>
                <w:rFonts w:eastAsia="SimSun" w:cs="Times New Roman"/>
                <w:szCs w:val="24"/>
              </w:rPr>
            </w:pPr>
            <w:r>
              <w:rPr>
                <w:rFonts w:eastAsia="SimSun" w:cs="Times New Roman"/>
                <w:szCs w:val="24"/>
              </w:rPr>
              <w:t>Quy định cập nhật thông tin người dùng</w:t>
            </w:r>
          </w:p>
        </w:tc>
        <w:tc>
          <w:tcPr>
            <w:tcW w:w="555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39E34EB1">
            <w:pPr>
              <w:jc w:val="center"/>
              <w:rPr>
                <w:rFonts w:eastAsia="SimSun" w:cs="Times New Roman"/>
                <w:szCs w:val="24"/>
              </w:rPr>
            </w:pPr>
            <w:r>
              <w:rPr>
                <w:rFonts w:eastAsia="SimSun" w:cs="Times New Roman"/>
                <w:szCs w:val="24"/>
              </w:rPr>
              <w:t>Cho phép người học thay đổi Mật khẩu, Ảnh đại diện, Khung viền hiển thị.</w:t>
            </w:r>
            <w:r>
              <w:rPr>
                <w:rFonts w:eastAsia="SimSun" w:cs="Times New Roman"/>
                <w:szCs w:val="24"/>
              </w:rPr>
              <w:br w:type="textWrapping"/>
            </w:r>
            <w:r>
              <w:rPr>
                <w:rFonts w:eastAsia="SimSun" w:cs="Times New Roman"/>
                <w:szCs w:val="24"/>
              </w:rPr>
              <w:t>Bắt buộc khóa</w:t>
            </w:r>
            <w:r>
              <w:rPr>
                <w:rFonts w:eastAsia="SimSun" w:cs="Times New Roman"/>
                <w:b/>
                <w:bCs/>
                <w:szCs w:val="24"/>
              </w:rPr>
              <w:t xml:space="preserve"> </w:t>
            </w:r>
            <w:r>
              <w:rPr>
                <w:rFonts w:eastAsia="SimSun" w:cs="Times New Roman"/>
                <w:szCs w:val="24"/>
              </w:rPr>
              <w:t>đối với trường Tên đăn nhập và Email sau khi đã khởi tạo tài khoản để bảo toàn cấu trúc khóa chính và các mối liên kết khóa ngoại trong database.</w:t>
            </w:r>
          </w:p>
        </w:tc>
        <w:tc>
          <w:tcPr>
            <w:tcW w:w="2382"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604EB337">
            <w:pPr>
              <w:jc w:val="center"/>
              <w:rPr>
                <w:rFonts w:cs="Times New Roman"/>
              </w:rPr>
            </w:pPr>
          </w:p>
        </w:tc>
      </w:tr>
      <w:tr w14:paraId="6CC27DB6">
        <w:tblPrEx>
          <w:tblCellMar>
            <w:top w:w="0" w:type="dxa"/>
            <w:left w:w="0" w:type="dxa"/>
            <w:bottom w:w="0" w:type="dxa"/>
            <w:right w:w="0" w:type="dxa"/>
          </w:tblCellMar>
        </w:tblPrEx>
        <w:trPr>
          <w:trHeight w:val="2952" w:hRule="atLeast"/>
          <w:tblCellSpacing w:w="15" w:type="dxa"/>
        </w:trPr>
        <w:tc>
          <w:tcPr>
            <w:tcW w:w="92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C3C0167">
            <w:pPr>
              <w:jc w:val="center"/>
              <w:rPr>
                <w:rFonts w:cs="Times New Roman"/>
              </w:rPr>
            </w:pPr>
            <w:r>
              <w:rPr>
                <w:rFonts w:cs="Times New Roman"/>
              </w:rPr>
              <w:t>6</w:t>
            </w:r>
          </w:p>
        </w:tc>
        <w:tc>
          <w:tcPr>
            <w:tcW w:w="127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50EB266">
            <w:pPr>
              <w:jc w:val="center"/>
              <w:rPr>
                <w:rFonts w:cs="Times New Roman"/>
              </w:rPr>
            </w:pPr>
            <w:r>
              <w:rPr>
                <w:rFonts w:cs="Times New Roman"/>
              </w:rPr>
              <w:t>ND_QĐ 6</w:t>
            </w:r>
          </w:p>
        </w:tc>
        <w:tc>
          <w:tcPr>
            <w:tcW w:w="179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FDEAEB3">
            <w:pPr>
              <w:jc w:val="center"/>
              <w:rPr>
                <w:rFonts w:cs="Times New Roman"/>
              </w:rPr>
            </w:pPr>
            <w:r>
              <w:rPr>
                <w:rFonts w:eastAsia="SimSun" w:cs="Times New Roman"/>
                <w:szCs w:val="24"/>
              </w:rPr>
              <w:t>Quy định lưu tiến độ học từ vựng</w:t>
            </w:r>
          </w:p>
        </w:tc>
        <w:tc>
          <w:tcPr>
            <w:tcW w:w="555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CE0D2FB">
            <w:pPr>
              <w:jc w:val="center"/>
              <w:rPr>
                <w:rFonts w:eastAsia="SimSun" w:cs="Times New Roman"/>
                <w:szCs w:val="24"/>
              </w:rPr>
            </w:pPr>
            <w:r>
              <w:rPr>
                <w:rFonts w:eastAsia="SimSun" w:cs="Times New Roman"/>
                <w:szCs w:val="24"/>
              </w:rPr>
              <w:t xml:space="preserve">Mỗi user chỉ có 1 trạng thái cho mỗi từ (word_id). </w:t>
            </w:r>
          </w:p>
          <w:p w14:paraId="180ACBBD">
            <w:pPr>
              <w:jc w:val="center"/>
              <w:rPr>
                <w:rFonts w:eastAsia="SimSun" w:cs="Times New Roman"/>
                <w:szCs w:val="24"/>
              </w:rPr>
            </w:pPr>
            <w:r>
              <w:rPr>
                <w:rFonts w:eastAsia="SimSun" w:cs="Times New Roman"/>
                <w:szCs w:val="24"/>
              </w:rPr>
              <w:t>Trạng thái gồm: chưa học, đã học, đã nhớ.</w:t>
            </w:r>
          </w:p>
          <w:p w14:paraId="7136E25B">
            <w:pPr>
              <w:jc w:val="center"/>
              <w:rPr>
                <w:rFonts w:cs="Times New Roman"/>
              </w:rPr>
            </w:pPr>
            <w:r>
              <w:rPr>
                <w:rFonts w:eastAsia="SimSun" w:cs="Times New Roman"/>
                <w:szCs w:val="24"/>
              </w:rPr>
              <w:t xml:space="preserve"> Khi user tương tác thì hệ thống cập nhật trạng thái tương ứng.</w:t>
            </w:r>
          </w:p>
        </w:tc>
        <w:tc>
          <w:tcPr>
            <w:tcW w:w="2382"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196AEF3">
            <w:pPr>
              <w:jc w:val="center"/>
              <w:rPr>
                <w:rFonts w:cs="Times New Roman"/>
              </w:rPr>
            </w:pPr>
          </w:p>
        </w:tc>
      </w:tr>
      <w:tr w14:paraId="51CBBACD">
        <w:tblPrEx>
          <w:tblCellMar>
            <w:top w:w="0" w:type="dxa"/>
            <w:left w:w="0" w:type="dxa"/>
            <w:bottom w:w="0" w:type="dxa"/>
            <w:right w:w="0" w:type="dxa"/>
          </w:tblCellMar>
        </w:tblPrEx>
        <w:trPr>
          <w:tblCellSpacing w:w="15" w:type="dxa"/>
        </w:trPr>
        <w:tc>
          <w:tcPr>
            <w:tcW w:w="921"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7C5D9C5C">
            <w:pPr>
              <w:jc w:val="center"/>
              <w:rPr>
                <w:rFonts w:cs="Times New Roman"/>
              </w:rPr>
            </w:pPr>
            <w:r>
              <w:rPr>
                <w:rFonts w:cs="Times New Roman"/>
              </w:rPr>
              <w:t>7</w:t>
            </w:r>
          </w:p>
        </w:tc>
        <w:tc>
          <w:tcPr>
            <w:tcW w:w="127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2E446F55">
            <w:pPr>
              <w:jc w:val="center"/>
              <w:rPr>
                <w:rFonts w:cs="Times New Roman"/>
              </w:rPr>
            </w:pPr>
            <w:r>
              <w:rPr>
                <w:rFonts w:cs="Times New Roman"/>
              </w:rPr>
              <w:t>ND_QĐ 7</w:t>
            </w:r>
          </w:p>
        </w:tc>
        <w:tc>
          <w:tcPr>
            <w:tcW w:w="179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126FD7BD">
            <w:pPr>
              <w:jc w:val="center"/>
              <w:rPr>
                <w:rFonts w:cs="Times New Roman"/>
              </w:rPr>
            </w:pPr>
            <w:r>
              <w:rPr>
                <w:rFonts w:eastAsia="SimSun" w:cs="Times New Roman"/>
                <w:szCs w:val="24"/>
              </w:rPr>
              <w:t>Quy tắc tính điểm &amp; Chế độ chơi Solo Quiz</w:t>
            </w:r>
          </w:p>
        </w:tc>
        <w:tc>
          <w:tcPr>
            <w:tcW w:w="555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4C115B88">
            <w:pPr>
              <w:jc w:val="center"/>
              <w:rPr>
                <w:rFonts w:cs="Times New Roman"/>
              </w:rPr>
            </w:pPr>
            <w:r>
              <w:rPr>
                <w:rFonts w:eastAsia="SimSun" w:cs="Times New Roman"/>
                <w:szCs w:val="24"/>
              </w:rPr>
              <w:t>- Câu hỏi trắc nghiệm gồm 4 đáp án (1 đúng, 3 sai).</w:t>
            </w:r>
            <w:r>
              <w:rPr>
                <w:rFonts w:eastAsia="SimSun" w:cs="Times New Roman"/>
                <w:szCs w:val="24"/>
              </w:rPr>
              <w:br w:type="textWrapping"/>
            </w:r>
            <w:r>
              <w:rPr>
                <w:rFonts w:eastAsia="SimSun" w:cs="Times New Roman"/>
                <w:szCs w:val="24"/>
              </w:rPr>
              <w:t>- Survivor (Sinh tồn): Giới hạn 3 mạng, sai 1 câu trừ 1 mạng, hết mạng dừng.</w:t>
            </w:r>
            <w:r>
              <w:rPr>
                <w:rFonts w:eastAsia="SimSun" w:cs="Times New Roman"/>
                <w:szCs w:val="24"/>
              </w:rPr>
              <w:br w:type="textWrapping"/>
            </w:r>
            <w:r>
              <w:rPr>
                <w:rFonts w:eastAsia="SimSun" w:cs="Times New Roman"/>
                <w:szCs w:val="24"/>
              </w:rPr>
              <w:t>- Quick 10: Trả lời đủ 10 câu, tính tổng thời gian chơi tăng dần.</w:t>
            </w:r>
            <w:r>
              <w:rPr>
                <w:rFonts w:eastAsia="SimSun" w:cs="Times New Roman"/>
                <w:szCs w:val="24"/>
              </w:rPr>
              <w:br w:type="textWrapping"/>
            </w:r>
            <w:r>
              <w:rPr>
                <w:rFonts w:eastAsia="SimSun" w:cs="Times New Roman"/>
                <w:szCs w:val="24"/>
              </w:rPr>
              <w:t>- Time Rush: Đếm ngược tổng cộng 60 giây cho cả lượt chơi.</w:t>
            </w:r>
            <w:r>
              <w:rPr>
                <w:rFonts w:eastAsia="SimSun" w:cs="Times New Roman"/>
                <w:szCs w:val="24"/>
              </w:rPr>
              <w:br w:type="textWrapping"/>
            </w:r>
            <w:r>
              <w:rPr>
                <w:rFonts w:eastAsia="SimSun" w:cs="Times New Roman"/>
                <w:szCs w:val="24"/>
              </w:rPr>
              <w:t>- Công thức thưởng: kinh</w:t>
            </w:r>
            <w:r>
              <w:rPr>
                <w:rFonts w:eastAsia="SimSun" w:cs="Times New Roman"/>
                <w:szCs w:val="24"/>
                <w:lang w:val="vi-VN"/>
              </w:rPr>
              <w:t xml:space="preserve"> nghiệm</w:t>
            </w:r>
            <w:r>
              <w:rPr>
                <w:rFonts w:eastAsia="SimSun" w:cs="Times New Roman"/>
                <w:szCs w:val="24"/>
              </w:rPr>
              <w:t xml:space="preserve"> nhận = số câu đúng × 2, xu nhận = số câu đúng × 1.</w:t>
            </w:r>
          </w:p>
        </w:tc>
        <w:tc>
          <w:tcPr>
            <w:tcW w:w="2382"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50F13D5B">
            <w:pPr>
              <w:jc w:val="center"/>
              <w:rPr>
                <w:rFonts w:cs="Times New Roman"/>
              </w:rPr>
            </w:pPr>
          </w:p>
        </w:tc>
      </w:tr>
      <w:tr w14:paraId="3B9C86CD">
        <w:tblPrEx>
          <w:tblCellMar>
            <w:top w:w="0" w:type="dxa"/>
            <w:left w:w="0" w:type="dxa"/>
            <w:bottom w:w="0" w:type="dxa"/>
            <w:right w:w="0" w:type="dxa"/>
          </w:tblCellMar>
        </w:tblPrEx>
        <w:trPr>
          <w:tblCellSpacing w:w="15" w:type="dxa"/>
        </w:trPr>
        <w:tc>
          <w:tcPr>
            <w:tcW w:w="92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FCA3626">
            <w:pPr>
              <w:jc w:val="center"/>
              <w:rPr>
                <w:rFonts w:cs="Times New Roman"/>
              </w:rPr>
            </w:pPr>
            <w:r>
              <w:rPr>
                <w:rFonts w:cs="Times New Roman"/>
              </w:rPr>
              <w:t>8</w:t>
            </w:r>
          </w:p>
        </w:tc>
        <w:tc>
          <w:tcPr>
            <w:tcW w:w="127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B8C03F4">
            <w:pPr>
              <w:jc w:val="center"/>
              <w:rPr>
                <w:rFonts w:cs="Times New Roman"/>
              </w:rPr>
            </w:pPr>
            <w:r>
              <w:rPr>
                <w:rFonts w:eastAsia="SimSun" w:cs="Times New Roman"/>
                <w:szCs w:val="24"/>
              </w:rPr>
              <w:t>ND_QĐ 8</w:t>
            </w:r>
          </w:p>
        </w:tc>
        <w:tc>
          <w:tcPr>
            <w:tcW w:w="179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58091AB">
            <w:pPr>
              <w:jc w:val="center"/>
              <w:rPr>
                <w:rFonts w:cs="Times New Roman"/>
              </w:rPr>
            </w:pPr>
            <w:r>
              <w:rPr>
                <w:rFonts w:eastAsia="SimSun" w:cs="Times New Roman"/>
                <w:szCs w:val="24"/>
              </w:rPr>
              <w:t>Quy tắc thi đấu trắc nghiệm với BOT</w:t>
            </w:r>
          </w:p>
        </w:tc>
        <w:tc>
          <w:tcPr>
            <w:tcW w:w="555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061016C">
            <w:pPr>
              <w:jc w:val="center"/>
              <w:rPr>
                <w:rFonts w:cs="Times New Roman"/>
              </w:rPr>
            </w:pPr>
            <w:r>
              <w:rPr>
                <w:rFonts w:eastAsia="SimSun" w:cs="Times New Roman"/>
                <w:szCs w:val="24"/>
              </w:rPr>
              <w:t>- Chế độ Casual</w:t>
            </w:r>
            <w:r>
              <w:rPr>
                <w:rFonts w:eastAsia="SimSun" w:cs="Times New Roman"/>
                <w:szCs w:val="24"/>
                <w:lang w:val="vi-VN"/>
              </w:rPr>
              <w:t>:</w:t>
            </w:r>
            <w:r>
              <w:rPr>
                <w:rFonts w:eastAsia="SimSun" w:cs="Times New Roman"/>
                <w:szCs w:val="24"/>
              </w:rPr>
              <w:t xml:space="preserve"> Đấu ngoại</w:t>
            </w:r>
            <w:r>
              <w:rPr>
                <w:rFonts w:eastAsia="SimSun" w:cs="Times New Roman"/>
                <w:szCs w:val="24"/>
                <w:lang w:val="vi-VN"/>
              </w:rPr>
              <w:t xml:space="preserve"> tuyến </w:t>
            </w:r>
            <w:r>
              <w:rPr>
                <w:rFonts w:eastAsia="SimSun" w:cs="Times New Roman"/>
                <w:szCs w:val="24"/>
              </w:rPr>
              <w:t>với BOT , không tính điểm xếp hạng. Mỗi bên 100 HP, 15s đếm ngược mỗi câu.</w:t>
            </w:r>
            <w:r>
              <w:rPr>
                <w:rFonts w:eastAsia="SimSun" w:cs="Times New Roman"/>
                <w:szCs w:val="24"/>
              </w:rPr>
              <w:br w:type="textWrapping"/>
            </w:r>
            <w:r>
              <w:rPr>
                <w:rFonts w:eastAsia="SimSun" w:cs="Times New Roman"/>
                <w:szCs w:val="24"/>
              </w:rPr>
              <w:t>- Quy tắc so tài tốc độ: Ai chọn đáp án ĐÚNG trước sẽ kết thúc lượt ngay lập tức, khóa nút của người chậm hơn. Người chậm hoặc người trả lời sai bị trừ 10 HP. Hết 15s không trả lời bị trừ 10 HP.</w:t>
            </w:r>
            <w:r>
              <w:rPr>
                <w:rFonts w:eastAsia="SimSun" w:cs="Times New Roman"/>
                <w:szCs w:val="24"/>
              </w:rPr>
              <w:br w:type="textWrapping"/>
            </w:r>
            <w:r>
              <w:rPr>
                <w:rFonts w:eastAsia="SimSun" w:cs="Times New Roman"/>
                <w:szCs w:val="24"/>
              </w:rPr>
              <w:t>- Công thức thưởng: Thắng nhận 30 kinh</w:t>
            </w:r>
            <w:r>
              <w:rPr>
                <w:rFonts w:eastAsia="SimSun" w:cs="Times New Roman"/>
                <w:szCs w:val="24"/>
                <w:lang w:val="vi-VN"/>
              </w:rPr>
              <w:t xml:space="preserve"> nghiệm</w:t>
            </w:r>
            <w:r>
              <w:rPr>
                <w:rFonts w:eastAsia="SimSun" w:cs="Times New Roman"/>
                <w:szCs w:val="24"/>
              </w:rPr>
              <w:t xml:space="preserve"> + 30 xu; Thua nhận khuyến khích 10 kinh</w:t>
            </w:r>
            <w:r>
              <w:rPr>
                <w:rFonts w:eastAsia="SimSun" w:cs="Times New Roman"/>
                <w:szCs w:val="24"/>
                <w:lang w:val="vi-VN"/>
              </w:rPr>
              <w:t xml:space="preserve"> nghiệm</w:t>
            </w:r>
            <w:r>
              <w:rPr>
                <w:rFonts w:eastAsia="SimSun" w:cs="Times New Roman"/>
                <w:szCs w:val="24"/>
              </w:rPr>
              <w:t>.</w:t>
            </w:r>
          </w:p>
        </w:tc>
        <w:tc>
          <w:tcPr>
            <w:tcW w:w="2382"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4805DD5">
            <w:pPr>
              <w:jc w:val="center"/>
              <w:rPr>
                <w:rFonts w:cs="Times New Roman"/>
              </w:rPr>
            </w:pPr>
          </w:p>
        </w:tc>
      </w:tr>
      <w:tr w14:paraId="2254BCD5">
        <w:tblPrEx>
          <w:tblCellMar>
            <w:top w:w="0" w:type="dxa"/>
            <w:left w:w="0" w:type="dxa"/>
            <w:bottom w:w="0" w:type="dxa"/>
            <w:right w:w="0" w:type="dxa"/>
          </w:tblCellMar>
        </w:tblPrEx>
        <w:trPr>
          <w:tblCellSpacing w:w="15" w:type="dxa"/>
        </w:trPr>
        <w:tc>
          <w:tcPr>
            <w:tcW w:w="921"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7EEC38D1">
            <w:pPr>
              <w:jc w:val="center"/>
              <w:rPr>
                <w:rFonts w:cs="Times New Roman"/>
              </w:rPr>
            </w:pPr>
            <w:r>
              <w:rPr>
                <w:rFonts w:cs="Times New Roman"/>
              </w:rPr>
              <w:t>9</w:t>
            </w:r>
          </w:p>
        </w:tc>
        <w:tc>
          <w:tcPr>
            <w:tcW w:w="127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474C9BAB">
            <w:pPr>
              <w:jc w:val="center"/>
              <w:rPr>
                <w:rFonts w:cs="Times New Roman"/>
              </w:rPr>
            </w:pPr>
            <w:r>
              <w:rPr>
                <w:rFonts w:eastAsia="SimSun" w:cs="Times New Roman"/>
                <w:szCs w:val="24"/>
              </w:rPr>
              <w:t>ND_QĐ 9</w:t>
            </w:r>
          </w:p>
        </w:tc>
        <w:tc>
          <w:tcPr>
            <w:tcW w:w="179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60FCBEC5">
            <w:pPr>
              <w:jc w:val="center"/>
              <w:rPr>
                <w:rFonts w:cs="Times New Roman"/>
              </w:rPr>
            </w:pPr>
            <w:r>
              <w:rPr>
                <w:rFonts w:eastAsia="SimSun" w:cs="Times New Roman"/>
                <w:szCs w:val="24"/>
              </w:rPr>
              <w:t>Quy tắc giao dịch mua vật phẩm</w:t>
            </w:r>
          </w:p>
        </w:tc>
        <w:tc>
          <w:tcPr>
            <w:tcW w:w="555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5B2F68A0">
            <w:pPr>
              <w:jc w:val="center"/>
              <w:rPr>
                <w:rFonts w:cs="Times New Roman"/>
              </w:rPr>
            </w:pPr>
            <w:r>
              <w:rPr>
                <w:rFonts w:eastAsia="SimSun" w:cs="Times New Roman"/>
                <w:szCs w:val="24"/>
              </w:rPr>
              <w:t>Người dùng chỉ được phép mua vật phẩm khi số coins hiện tại ≥ giá vật phẩm. Sau khi mua, hệ thống trừ xu</w:t>
            </w:r>
            <w:r>
              <w:rPr>
                <w:rFonts w:eastAsia="SimSun" w:cs="Times New Roman"/>
                <w:szCs w:val="24"/>
                <w:lang w:val="vi-VN"/>
              </w:rPr>
              <w:t xml:space="preserve"> </w:t>
            </w:r>
            <w:r>
              <w:rPr>
                <w:rFonts w:eastAsia="SimSun" w:cs="Times New Roman"/>
                <w:szCs w:val="24"/>
              </w:rPr>
              <w:t>ngay lập tức và lưu lịch sử giao dịch.</w:t>
            </w:r>
          </w:p>
        </w:tc>
        <w:tc>
          <w:tcPr>
            <w:tcW w:w="2382"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44CDB2E4">
            <w:pPr>
              <w:jc w:val="center"/>
              <w:rPr>
                <w:rFonts w:cs="Times New Roman"/>
              </w:rPr>
            </w:pPr>
          </w:p>
        </w:tc>
      </w:tr>
      <w:tr w14:paraId="352BE423">
        <w:tblPrEx>
          <w:tblCellMar>
            <w:top w:w="0" w:type="dxa"/>
            <w:left w:w="0" w:type="dxa"/>
            <w:bottom w:w="0" w:type="dxa"/>
            <w:right w:w="0" w:type="dxa"/>
          </w:tblCellMar>
        </w:tblPrEx>
        <w:trPr>
          <w:tblCellSpacing w:w="15" w:type="dxa"/>
        </w:trPr>
        <w:tc>
          <w:tcPr>
            <w:tcW w:w="92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7DCEF5A">
            <w:pPr>
              <w:jc w:val="center"/>
              <w:rPr>
                <w:rFonts w:cs="Times New Roman"/>
              </w:rPr>
            </w:pPr>
            <w:r>
              <w:rPr>
                <w:rFonts w:cs="Times New Roman"/>
              </w:rPr>
              <w:t>10</w:t>
            </w:r>
          </w:p>
        </w:tc>
        <w:tc>
          <w:tcPr>
            <w:tcW w:w="127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1D71D78">
            <w:pPr>
              <w:jc w:val="center"/>
              <w:rPr>
                <w:rFonts w:eastAsia="SimSun" w:cs="Times New Roman"/>
                <w:szCs w:val="24"/>
              </w:rPr>
            </w:pPr>
            <w:r>
              <w:rPr>
                <w:rFonts w:eastAsia="SimSun" w:cs="Times New Roman"/>
                <w:szCs w:val="24"/>
              </w:rPr>
              <w:t>ND_QĐ 10</w:t>
            </w:r>
          </w:p>
        </w:tc>
        <w:tc>
          <w:tcPr>
            <w:tcW w:w="179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14927344">
            <w:pPr>
              <w:jc w:val="center"/>
              <w:rPr>
                <w:rFonts w:eastAsia="SimSun" w:cs="Times New Roman"/>
                <w:szCs w:val="24"/>
              </w:rPr>
            </w:pPr>
            <w:r>
              <w:rPr>
                <w:rFonts w:eastAsia="SimSun" w:cs="Times New Roman"/>
                <w:szCs w:val="24"/>
              </w:rPr>
              <w:t>Quy định nhiệm vụ ngày</w:t>
            </w:r>
          </w:p>
        </w:tc>
        <w:tc>
          <w:tcPr>
            <w:tcW w:w="555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15CB60B">
            <w:pPr>
              <w:jc w:val="center"/>
              <w:rPr>
                <w:rFonts w:eastAsia="SimSun" w:cs="Times New Roman"/>
                <w:szCs w:val="24"/>
              </w:rPr>
            </w:pPr>
            <w:r>
              <w:rPr>
                <w:rFonts w:eastAsia="SimSun" w:cs="Times New Roman"/>
                <w:szCs w:val="24"/>
              </w:rPr>
              <w:t>Mỗi nhiệm vụ chỉ được nhận thưởng 1 lần trong 1 ngày. Hệ thống tự động reset danh sách nhiệm vụ và trạng thái sau mỗi 24 giờ.</w:t>
            </w:r>
          </w:p>
        </w:tc>
        <w:tc>
          <w:tcPr>
            <w:tcW w:w="2382"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CC0A2A1">
            <w:pPr>
              <w:jc w:val="center"/>
              <w:rPr>
                <w:rFonts w:cs="Times New Roman"/>
              </w:rPr>
            </w:pPr>
          </w:p>
        </w:tc>
      </w:tr>
      <w:tr w14:paraId="42959F7E">
        <w:tblPrEx>
          <w:tblCellMar>
            <w:top w:w="0" w:type="dxa"/>
            <w:left w:w="0" w:type="dxa"/>
            <w:bottom w:w="0" w:type="dxa"/>
            <w:right w:w="0" w:type="dxa"/>
          </w:tblCellMar>
        </w:tblPrEx>
        <w:trPr>
          <w:tblCellSpacing w:w="15" w:type="dxa"/>
        </w:trPr>
        <w:tc>
          <w:tcPr>
            <w:tcW w:w="921"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1E85369B">
            <w:pPr>
              <w:jc w:val="center"/>
              <w:rPr>
                <w:rFonts w:cs="Times New Roman"/>
              </w:rPr>
            </w:pPr>
            <w:r>
              <w:rPr>
                <w:rFonts w:cs="Times New Roman"/>
              </w:rPr>
              <w:t>11</w:t>
            </w:r>
          </w:p>
        </w:tc>
        <w:tc>
          <w:tcPr>
            <w:tcW w:w="127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778CA27C">
            <w:pPr>
              <w:jc w:val="center"/>
              <w:rPr>
                <w:rFonts w:eastAsia="SimSun" w:cs="Times New Roman"/>
                <w:szCs w:val="24"/>
                <w:lang w:val="vi-VN"/>
              </w:rPr>
            </w:pPr>
            <w:r>
              <w:rPr>
                <w:rFonts w:eastAsia="SimSun" w:cs="Times New Roman"/>
                <w:szCs w:val="24"/>
              </w:rPr>
              <w:t>ND_QĐ 11</w:t>
            </w:r>
          </w:p>
        </w:tc>
        <w:tc>
          <w:tcPr>
            <w:tcW w:w="179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69426881">
            <w:pPr>
              <w:jc w:val="center"/>
              <w:rPr>
                <w:rFonts w:eastAsia="SimSun" w:cs="Times New Roman"/>
                <w:szCs w:val="24"/>
              </w:rPr>
            </w:pPr>
            <w:r>
              <w:rPr>
                <w:rFonts w:eastAsia="SimSun" w:cs="Times New Roman"/>
                <w:szCs w:val="24"/>
              </w:rPr>
              <w:t>Quy định điều chỉnh âm lượng</w:t>
            </w:r>
          </w:p>
        </w:tc>
        <w:tc>
          <w:tcPr>
            <w:tcW w:w="555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33B007A3">
            <w:pPr>
              <w:jc w:val="center"/>
              <w:rPr>
                <w:rFonts w:eastAsia="SimSun" w:cs="Times New Roman"/>
                <w:szCs w:val="24"/>
              </w:rPr>
            </w:pPr>
            <w:r>
              <w:rPr>
                <w:rFonts w:eastAsia="SimSun" w:cs="Times New Roman"/>
                <w:szCs w:val="24"/>
              </w:rPr>
              <w:t>- Giá trị âm lượng nhạc nền (BGM) và hiệu ứng (SFX) nhận giá trị thực chuẩn hóa trong khoảng từ 0.0 (tắt âm hoàn toàn) đến 1.0 (âm lượng tối đa).</w:t>
            </w:r>
            <w:r>
              <w:rPr>
                <w:rFonts w:eastAsia="SimSun" w:cs="Times New Roman"/>
                <w:szCs w:val="24"/>
              </w:rPr>
              <w:br w:type="textWrapping"/>
            </w:r>
            <w:r>
              <w:rPr>
                <w:rFonts w:eastAsia="SimSun" w:cs="Times New Roman"/>
                <w:szCs w:val="24"/>
              </w:rPr>
              <w:t>- Hệ thống đồng bộ thời gian thực giá trị Slider trên giao diện với thuộc tính volume của Unity AudioSource và lưu lại cấu hình cho lần chơi sau.</w:t>
            </w:r>
          </w:p>
        </w:tc>
        <w:tc>
          <w:tcPr>
            <w:tcW w:w="2382"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0321CBD7">
            <w:pPr>
              <w:jc w:val="center"/>
              <w:rPr>
                <w:rFonts w:cs="Times New Roman"/>
              </w:rPr>
            </w:pPr>
          </w:p>
        </w:tc>
      </w:tr>
      <w:tr w14:paraId="501D3066">
        <w:tblPrEx>
          <w:tblCellMar>
            <w:top w:w="0" w:type="dxa"/>
            <w:left w:w="0" w:type="dxa"/>
            <w:bottom w:w="0" w:type="dxa"/>
            <w:right w:w="0" w:type="dxa"/>
          </w:tblCellMar>
        </w:tblPrEx>
        <w:trPr>
          <w:tblCellSpacing w:w="15" w:type="dxa"/>
        </w:trPr>
        <w:tc>
          <w:tcPr>
            <w:tcW w:w="92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514FB92">
            <w:pPr>
              <w:jc w:val="center"/>
              <w:rPr>
                <w:rFonts w:cs="Times New Roman"/>
              </w:rPr>
            </w:pPr>
            <w:r>
              <w:rPr>
                <w:rFonts w:cs="Times New Roman"/>
              </w:rPr>
              <w:t>12</w:t>
            </w:r>
          </w:p>
        </w:tc>
        <w:tc>
          <w:tcPr>
            <w:tcW w:w="127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103EF5A">
            <w:pPr>
              <w:jc w:val="center"/>
              <w:rPr>
                <w:rFonts w:eastAsia="SimSun" w:cs="Times New Roman"/>
                <w:szCs w:val="24"/>
                <w:lang w:val="vi-VN"/>
              </w:rPr>
            </w:pPr>
            <w:r>
              <w:rPr>
                <w:rFonts w:eastAsia="SimSun" w:cs="Times New Roman"/>
                <w:szCs w:val="24"/>
              </w:rPr>
              <w:t>ND_QĐ 12</w:t>
            </w:r>
          </w:p>
        </w:tc>
        <w:tc>
          <w:tcPr>
            <w:tcW w:w="179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F0204F8">
            <w:pPr>
              <w:jc w:val="center"/>
              <w:rPr>
                <w:rFonts w:eastAsia="SimSun" w:cs="Times New Roman"/>
                <w:szCs w:val="24"/>
              </w:rPr>
            </w:pPr>
            <w:r>
              <w:rPr>
                <w:rFonts w:eastAsia="SimSun" w:cs="Times New Roman"/>
                <w:szCs w:val="24"/>
              </w:rPr>
              <w:t>Quy tắc ôn tập Minigame Word Scramble</w:t>
            </w:r>
          </w:p>
        </w:tc>
        <w:tc>
          <w:tcPr>
            <w:tcW w:w="555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B857D8D">
            <w:pPr>
              <w:jc w:val="center"/>
              <w:rPr>
                <w:rFonts w:eastAsia="SimSun" w:cs="Times New Roman"/>
                <w:szCs w:val="24"/>
              </w:rPr>
            </w:pPr>
            <w:r>
              <w:rPr>
                <w:rFonts w:eastAsia="SimSun" w:cs="Times New Roman"/>
                <w:szCs w:val="24"/>
              </w:rPr>
              <w:t>- Xáo trộn ngẫu nhiên ký tự của từ tiếng Anh bằng thuật toán Fisher-Yates (không xáo trộn trùng từ gốc).</w:t>
            </w:r>
            <w:r>
              <w:rPr>
                <w:rFonts w:eastAsia="SimSun" w:cs="Times New Roman"/>
                <w:szCs w:val="24"/>
              </w:rPr>
              <w:br w:type="textWrapping"/>
            </w:r>
            <w:r>
              <w:rPr>
                <w:rFonts w:eastAsia="SimSun" w:cs="Times New Roman"/>
                <w:szCs w:val="24"/>
              </w:rPr>
              <w:t>- Người học nhấn các nút ký tự gợi ý để ghép từ. Được phép dùng tính năng Reset để làm lại từ đầu hoặc Skip để qua câu.</w:t>
            </w:r>
            <w:r>
              <w:rPr>
                <w:rFonts w:eastAsia="SimSun" w:cs="Times New Roman"/>
                <w:szCs w:val="24"/>
              </w:rPr>
              <w:br w:type="textWrapping"/>
            </w:r>
            <w:r>
              <w:rPr>
                <w:rFonts w:eastAsia="SimSun" w:cs="Times New Roman"/>
                <w:szCs w:val="24"/>
              </w:rPr>
              <w:t>- Công thức thưởng: Kinh</w:t>
            </w:r>
            <w:r>
              <w:rPr>
                <w:rFonts w:eastAsia="SimSun" w:cs="Times New Roman"/>
                <w:szCs w:val="24"/>
                <w:lang w:val="vi-VN"/>
              </w:rPr>
              <w:t xml:space="preserve"> nghiệm</w:t>
            </w:r>
            <w:r>
              <w:rPr>
                <w:rFonts w:eastAsia="SimSun" w:cs="Times New Roman"/>
                <w:szCs w:val="24"/>
              </w:rPr>
              <w:t xml:space="preserve"> nhận = điểm × 15, xu nhận = điểm × 8 (sau khi hoàn thành tối đa 10 từ).</w:t>
            </w:r>
          </w:p>
        </w:tc>
        <w:tc>
          <w:tcPr>
            <w:tcW w:w="2382"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4B2E73CC">
            <w:pPr>
              <w:jc w:val="center"/>
              <w:rPr>
                <w:rFonts w:cs="Times New Roman"/>
              </w:rPr>
            </w:pPr>
          </w:p>
        </w:tc>
      </w:tr>
      <w:tr w14:paraId="4D6E2255">
        <w:tblPrEx>
          <w:tblCellMar>
            <w:top w:w="0" w:type="dxa"/>
            <w:left w:w="0" w:type="dxa"/>
            <w:bottom w:w="0" w:type="dxa"/>
            <w:right w:w="0" w:type="dxa"/>
          </w:tblCellMar>
        </w:tblPrEx>
        <w:trPr>
          <w:tblCellSpacing w:w="15" w:type="dxa"/>
        </w:trPr>
        <w:tc>
          <w:tcPr>
            <w:tcW w:w="921"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7E4DEF37">
            <w:pPr>
              <w:jc w:val="center"/>
              <w:rPr>
                <w:rFonts w:cs="Times New Roman"/>
              </w:rPr>
            </w:pPr>
            <w:r>
              <w:rPr>
                <w:rFonts w:cs="Times New Roman"/>
              </w:rPr>
              <w:t>13</w:t>
            </w:r>
          </w:p>
        </w:tc>
        <w:tc>
          <w:tcPr>
            <w:tcW w:w="127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0EDF2006">
            <w:pPr>
              <w:jc w:val="center"/>
              <w:rPr>
                <w:rFonts w:eastAsia="SimSun" w:cs="Times New Roman"/>
                <w:szCs w:val="24"/>
                <w:lang w:val="vi-VN"/>
              </w:rPr>
            </w:pPr>
            <w:r>
              <w:rPr>
                <w:rFonts w:eastAsia="SimSun" w:cs="Times New Roman"/>
                <w:szCs w:val="24"/>
              </w:rPr>
              <w:t>ND_QĐ 14</w:t>
            </w:r>
          </w:p>
        </w:tc>
        <w:tc>
          <w:tcPr>
            <w:tcW w:w="179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20DC3037">
            <w:pPr>
              <w:jc w:val="center"/>
              <w:rPr>
                <w:rFonts w:eastAsia="SimSun" w:cs="Times New Roman"/>
                <w:szCs w:val="24"/>
              </w:rPr>
            </w:pPr>
            <w:r>
              <w:rPr>
                <w:rFonts w:eastAsia="SimSun" w:cs="Times New Roman"/>
                <w:szCs w:val="24"/>
              </w:rPr>
              <w:t>Quy tắc sắp xếp Bảng xếp hạng</w:t>
            </w:r>
          </w:p>
        </w:tc>
        <w:tc>
          <w:tcPr>
            <w:tcW w:w="555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3A328400">
            <w:pPr>
              <w:jc w:val="center"/>
              <w:rPr>
                <w:rFonts w:eastAsia="SimSun" w:cs="Times New Roman"/>
                <w:szCs w:val="24"/>
              </w:rPr>
            </w:pPr>
            <w:r>
              <w:rPr>
                <w:rFonts w:eastAsia="SimSun" w:cs="Times New Roman"/>
                <w:szCs w:val="24"/>
              </w:rPr>
              <w:t>- Sắp xếp danh sách tất cả tài khoản người học theo thứ tự giảm dần của điểm xếp hạng tích lũy.</w:t>
            </w:r>
            <w:r>
              <w:rPr>
                <w:rFonts w:eastAsia="SimSun" w:cs="Times New Roman"/>
                <w:szCs w:val="24"/>
              </w:rPr>
              <w:br w:type="textWrapping"/>
            </w:r>
            <w:r>
              <w:rPr>
                <w:rFonts w:eastAsia="SimSun" w:cs="Times New Roman"/>
                <w:szCs w:val="24"/>
              </w:rPr>
              <w:t>- Nếu hai người học trùng điểm số, hệ thống sẽ ưu tiên xếp theo cấp độ</w:t>
            </w:r>
            <w:r>
              <w:rPr>
                <w:rFonts w:eastAsia="SimSun" w:cs="Times New Roman"/>
                <w:szCs w:val="24"/>
                <w:lang w:val="vi-VN"/>
              </w:rPr>
              <w:t xml:space="preserve"> </w:t>
            </w:r>
            <w:r>
              <w:rPr>
                <w:rFonts w:eastAsia="SimSun" w:cs="Times New Roman"/>
                <w:szCs w:val="24"/>
              </w:rPr>
              <w:t>cao hơn hoặc theo thứ tự bảng chữ cái của tên đăng nhập.</w:t>
            </w:r>
          </w:p>
        </w:tc>
        <w:tc>
          <w:tcPr>
            <w:tcW w:w="2382"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3EFEBB8F">
            <w:pPr>
              <w:jc w:val="center"/>
              <w:rPr>
                <w:rFonts w:cs="Times New Roman"/>
              </w:rPr>
            </w:pPr>
          </w:p>
        </w:tc>
      </w:tr>
      <w:tr w14:paraId="465EF1DD">
        <w:tblPrEx>
          <w:tblCellMar>
            <w:top w:w="0" w:type="dxa"/>
            <w:left w:w="0" w:type="dxa"/>
            <w:bottom w:w="0" w:type="dxa"/>
            <w:right w:w="0" w:type="dxa"/>
          </w:tblCellMar>
        </w:tblPrEx>
        <w:trPr>
          <w:tblCellSpacing w:w="15" w:type="dxa"/>
        </w:trPr>
        <w:tc>
          <w:tcPr>
            <w:tcW w:w="921"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6A8DD78">
            <w:pPr>
              <w:jc w:val="center"/>
              <w:rPr>
                <w:rFonts w:cs="Times New Roman"/>
              </w:rPr>
            </w:pPr>
            <w:r>
              <w:rPr>
                <w:rFonts w:cs="Times New Roman"/>
              </w:rPr>
              <w:t>14</w:t>
            </w:r>
          </w:p>
        </w:tc>
        <w:tc>
          <w:tcPr>
            <w:tcW w:w="127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7452F5E">
            <w:pPr>
              <w:jc w:val="center"/>
              <w:rPr>
                <w:rFonts w:eastAsia="SimSun" w:cs="Times New Roman"/>
                <w:szCs w:val="24"/>
                <w:lang w:val="vi-VN"/>
              </w:rPr>
            </w:pPr>
            <w:r>
              <w:rPr>
                <w:rFonts w:eastAsia="SimSun" w:cs="Times New Roman"/>
                <w:szCs w:val="24"/>
              </w:rPr>
              <w:t>ND_QĐ 15</w:t>
            </w:r>
          </w:p>
        </w:tc>
        <w:tc>
          <w:tcPr>
            <w:tcW w:w="179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2436FCC5">
            <w:pPr>
              <w:jc w:val="center"/>
              <w:rPr>
                <w:rFonts w:eastAsia="SimSun" w:cs="Times New Roman"/>
                <w:szCs w:val="24"/>
              </w:rPr>
            </w:pPr>
            <w:r>
              <w:rPr>
                <w:rFonts w:eastAsia="SimSun" w:cs="Times New Roman"/>
                <w:szCs w:val="24"/>
              </w:rPr>
              <w:t>Quy định trang bị và túi đồ</w:t>
            </w:r>
          </w:p>
        </w:tc>
        <w:tc>
          <w:tcPr>
            <w:tcW w:w="555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C8BE050">
            <w:pPr>
              <w:jc w:val="center"/>
              <w:rPr>
                <w:rFonts w:eastAsia="SimSun" w:cs="Times New Roman"/>
                <w:szCs w:val="24"/>
              </w:rPr>
            </w:pPr>
            <w:r>
              <w:rPr>
                <w:rFonts w:eastAsia="SimSun" w:cs="Times New Roman"/>
                <w:szCs w:val="24"/>
              </w:rPr>
              <w:t>- Người học chỉ được trang bị các vật phẩm trang trí hoặc bùa hỗ trợ trận đấu khi số lượng sở hữu trong túi đồ lớn hơn 0</w:t>
            </w:r>
            <w:r>
              <w:rPr>
                <w:rFonts w:eastAsia="SimSun" w:cs="Times New Roman"/>
                <w:szCs w:val="24"/>
                <w:lang w:val="vi-VN"/>
              </w:rPr>
              <w:t>.</w:t>
            </w:r>
            <w:r>
              <w:rPr>
                <w:rFonts w:eastAsia="SimSun" w:cs="Times New Roman"/>
                <w:szCs w:val="24"/>
              </w:rPr>
              <w:br w:type="textWrapping"/>
            </w:r>
            <w:r>
              <w:rPr>
                <w:rFonts w:eastAsia="SimSun" w:cs="Times New Roman"/>
                <w:szCs w:val="24"/>
              </w:rPr>
              <w:t>- Khi sử dụng bùa hỗ trợ trong trận, số lượng vật phẩm tương ứng trong túi đồ sẽ bị trừ đi 1.</w:t>
            </w:r>
          </w:p>
        </w:tc>
        <w:tc>
          <w:tcPr>
            <w:tcW w:w="2382"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4D295998">
            <w:pPr>
              <w:jc w:val="center"/>
              <w:rPr>
                <w:rFonts w:cs="Times New Roman"/>
              </w:rPr>
            </w:pPr>
          </w:p>
        </w:tc>
      </w:tr>
      <w:tr w14:paraId="62CBABEC">
        <w:tblPrEx>
          <w:tblCellMar>
            <w:top w:w="0" w:type="dxa"/>
            <w:left w:w="0" w:type="dxa"/>
            <w:bottom w:w="0" w:type="dxa"/>
            <w:right w:w="0" w:type="dxa"/>
          </w:tblCellMar>
        </w:tblPrEx>
        <w:trPr>
          <w:tblCellSpacing w:w="15" w:type="dxa"/>
        </w:trPr>
        <w:tc>
          <w:tcPr>
            <w:tcW w:w="921"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12CCF636">
            <w:pPr>
              <w:jc w:val="center"/>
              <w:rPr>
                <w:rFonts w:cs="Times New Roman"/>
              </w:rPr>
            </w:pPr>
            <w:r>
              <w:rPr>
                <w:rFonts w:cs="Times New Roman"/>
              </w:rPr>
              <w:t>15</w:t>
            </w:r>
          </w:p>
        </w:tc>
        <w:tc>
          <w:tcPr>
            <w:tcW w:w="127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5C0E2904">
            <w:pPr>
              <w:jc w:val="center"/>
              <w:rPr>
                <w:rFonts w:eastAsia="SimSun" w:cs="Times New Roman"/>
                <w:szCs w:val="24"/>
              </w:rPr>
            </w:pPr>
            <w:r>
              <w:rPr>
                <w:rFonts w:eastAsia="SimSun" w:cs="Times New Roman"/>
                <w:szCs w:val="24"/>
              </w:rPr>
              <w:t>ND_QĐ 16</w:t>
            </w:r>
          </w:p>
        </w:tc>
        <w:tc>
          <w:tcPr>
            <w:tcW w:w="1797"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26486F86">
            <w:pPr>
              <w:jc w:val="center"/>
              <w:rPr>
                <w:rFonts w:eastAsia="SimSun" w:cs="Times New Roman"/>
                <w:szCs w:val="24"/>
              </w:rPr>
            </w:pPr>
            <w:r>
              <w:rPr>
                <w:rFonts w:eastAsia="SimSun" w:cs="Times New Roman"/>
                <w:szCs w:val="24"/>
              </w:rPr>
              <w:t>Quy định ghi nhận lịch sử học tập</w:t>
            </w:r>
          </w:p>
        </w:tc>
        <w:tc>
          <w:tcPr>
            <w:tcW w:w="555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43EB1ED4">
            <w:pPr>
              <w:jc w:val="center"/>
              <w:rPr>
                <w:rFonts w:eastAsia="SimSun" w:cs="Times New Roman"/>
                <w:szCs w:val="24"/>
              </w:rPr>
            </w:pPr>
            <w:r>
              <w:rPr>
                <w:rFonts w:eastAsia="SimSun" w:cs="Times New Roman"/>
                <w:szCs w:val="24"/>
              </w:rPr>
              <w:t>- Hệ thống tự động lưu trữ tối đa 20 bản ghi lịch sử thi đấu/học tập gần nhất đối với mỗi tài khoản người học.</w:t>
            </w:r>
            <w:r>
              <w:rPr>
                <w:rFonts w:eastAsia="SimSun" w:cs="Times New Roman"/>
                <w:szCs w:val="24"/>
              </w:rPr>
              <w:br w:type="textWrapping"/>
            </w:r>
            <w:r>
              <w:rPr>
                <w:rFonts w:eastAsia="SimSun" w:cs="Times New Roman"/>
                <w:szCs w:val="24"/>
              </w:rPr>
              <w:t>- Khi có bản ghi mới thứ 21, hệ thống sẽ tự động xóa bản ghi cũ nhất (đầu tiên) để giải phóng và tối ưu hóa dung lượng lưu trữ của cơ sở dữ liệu SQL Server.</w:t>
            </w:r>
          </w:p>
        </w:tc>
        <w:tc>
          <w:tcPr>
            <w:tcW w:w="2382"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2E0A78DE">
            <w:pPr>
              <w:jc w:val="center"/>
              <w:rPr>
                <w:rFonts w:cs="Times New Roman"/>
              </w:rPr>
            </w:pPr>
          </w:p>
        </w:tc>
      </w:tr>
    </w:tbl>
    <w:p w14:paraId="3D728D3C">
      <w:pPr>
        <w:rPr>
          <w:rFonts w:cs="Times New Roman"/>
          <w:b/>
          <w:bCs/>
          <w:lang w:val="vi-VN"/>
        </w:rPr>
      </w:pPr>
    </w:p>
    <w:p w14:paraId="130DE9B7">
      <w:pPr>
        <w:rPr>
          <w:rFonts w:cs="Times New Roman"/>
          <w:b/>
          <w:bCs/>
          <w:lang w:val="vi-VN"/>
        </w:rPr>
      </w:pPr>
    </w:p>
    <w:p w14:paraId="00E22A93">
      <w:pPr>
        <w:pStyle w:val="3"/>
        <w:rPr>
          <w:lang w:val="vi-VN"/>
        </w:rPr>
      </w:pPr>
    </w:p>
    <w:p w14:paraId="235123E4">
      <w:pPr>
        <w:pStyle w:val="3"/>
      </w:pPr>
      <w:bookmarkStart w:id="20" w:name="_Toc232928961"/>
      <w:r>
        <w:t>II. Bảng Quy Định Nghiệp Vụ Phân Hệ Quản Trị Viên (QT_QĐ)</w:t>
      </w:r>
      <w:bookmarkEnd w:id="20"/>
    </w:p>
    <w:tbl>
      <w:tblPr>
        <w:tblStyle w:val="37"/>
        <w:tblW w:w="12060" w:type="dxa"/>
        <w:tblInd w:w="-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260"/>
        <w:gridCol w:w="1890"/>
        <w:gridCol w:w="5940"/>
        <w:gridCol w:w="2070"/>
      </w:tblGrid>
      <w:tr w14:paraId="2C5D1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900" w:type="dxa"/>
            <w:shd w:val="clear" w:color="auto" w:fill="37A11F"/>
          </w:tcPr>
          <w:p w14:paraId="4B437E8C">
            <w:pPr>
              <w:jc w:val="center"/>
              <w:rPr>
                <w:rFonts w:cs="Times New Roman"/>
                <w:b/>
                <w:bCs/>
                <w:lang w:val="vi-VN"/>
              </w:rPr>
            </w:pPr>
            <w:r>
              <w:rPr>
                <w:rFonts w:cs="Times New Roman"/>
                <w:b/>
                <w:bCs/>
                <w:lang w:val="vi-VN"/>
              </w:rPr>
              <w:t>Stt</w:t>
            </w:r>
          </w:p>
        </w:tc>
        <w:tc>
          <w:tcPr>
            <w:tcW w:w="1260" w:type="dxa"/>
            <w:shd w:val="clear" w:color="auto" w:fill="37A11F"/>
          </w:tcPr>
          <w:p w14:paraId="775AA137">
            <w:pPr>
              <w:jc w:val="center"/>
              <w:rPr>
                <w:rFonts w:cs="Times New Roman"/>
                <w:b/>
                <w:bCs/>
                <w:lang w:val="vi-VN"/>
              </w:rPr>
            </w:pPr>
            <w:r>
              <w:rPr>
                <w:rFonts w:cs="Times New Roman"/>
                <w:b/>
                <w:bCs/>
                <w:lang w:val="vi-VN"/>
              </w:rPr>
              <w:t>Mã Số</w:t>
            </w:r>
          </w:p>
        </w:tc>
        <w:tc>
          <w:tcPr>
            <w:tcW w:w="1890" w:type="dxa"/>
            <w:shd w:val="clear" w:color="auto" w:fill="37A11F"/>
          </w:tcPr>
          <w:p w14:paraId="6AE7AB72">
            <w:pPr>
              <w:jc w:val="center"/>
              <w:rPr>
                <w:rFonts w:cs="Times New Roman"/>
                <w:b/>
                <w:bCs/>
                <w:lang w:val="vi-VN"/>
              </w:rPr>
            </w:pPr>
            <w:r>
              <w:rPr>
                <w:rFonts w:cs="Times New Roman"/>
                <w:b/>
                <w:bCs/>
              </w:rPr>
              <w:t>Tên Quy định</w:t>
            </w:r>
          </w:p>
        </w:tc>
        <w:tc>
          <w:tcPr>
            <w:tcW w:w="5940" w:type="dxa"/>
            <w:shd w:val="clear" w:color="auto" w:fill="37A11F"/>
          </w:tcPr>
          <w:p w14:paraId="54A926FA">
            <w:pPr>
              <w:jc w:val="center"/>
              <w:rPr>
                <w:rFonts w:cs="Times New Roman"/>
                <w:b/>
                <w:bCs/>
                <w:lang w:val="vi-VN"/>
              </w:rPr>
            </w:pPr>
            <w:r>
              <w:rPr>
                <w:rFonts w:cs="Times New Roman"/>
                <w:b/>
                <w:bCs/>
              </w:rPr>
              <w:t>Nội dung mô tả chi tiết nghiệp vụ</w:t>
            </w:r>
          </w:p>
        </w:tc>
        <w:tc>
          <w:tcPr>
            <w:tcW w:w="2070" w:type="dxa"/>
            <w:shd w:val="clear" w:color="auto" w:fill="37A11F"/>
          </w:tcPr>
          <w:p w14:paraId="78493AAE">
            <w:pPr>
              <w:jc w:val="center"/>
              <w:rPr>
                <w:rFonts w:cs="Times New Roman"/>
                <w:b/>
                <w:bCs/>
                <w:lang w:val="vi-VN"/>
              </w:rPr>
            </w:pPr>
            <w:r>
              <w:rPr>
                <w:rFonts w:cs="Times New Roman"/>
                <w:b/>
                <w:bCs/>
                <w:lang w:val="vi-VN"/>
              </w:rPr>
              <w:t>Ghi chú</w:t>
            </w:r>
          </w:p>
        </w:tc>
      </w:tr>
      <w:tr w14:paraId="56CC7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Pr>
          <w:p w14:paraId="0AD617AD">
            <w:pPr>
              <w:jc w:val="center"/>
              <w:rPr>
                <w:rFonts w:cs="Times New Roman"/>
                <w:lang w:val="vi-VN"/>
              </w:rPr>
            </w:pPr>
            <w:r>
              <w:rPr>
                <w:rFonts w:cs="Times New Roman"/>
                <w:lang w:val="vi-VN"/>
              </w:rPr>
              <w:t>1</w:t>
            </w:r>
          </w:p>
        </w:tc>
        <w:tc>
          <w:tcPr>
            <w:tcW w:w="1260" w:type="dxa"/>
          </w:tcPr>
          <w:p w14:paraId="525708BC">
            <w:pPr>
              <w:jc w:val="center"/>
              <w:rPr>
                <w:rFonts w:cs="Times New Roman"/>
                <w:lang w:val="vi-VN"/>
              </w:rPr>
            </w:pPr>
            <w:r>
              <w:rPr>
                <w:rFonts w:cs="Times New Roman"/>
              </w:rPr>
              <w:t>QT_QĐ 1</w:t>
            </w:r>
          </w:p>
        </w:tc>
        <w:tc>
          <w:tcPr>
            <w:tcW w:w="1890" w:type="dxa"/>
          </w:tcPr>
          <w:p w14:paraId="6FF6F9AC">
            <w:pPr>
              <w:rPr>
                <w:rFonts w:cs="Times New Roman"/>
                <w:lang w:val="vi-VN"/>
              </w:rPr>
            </w:pPr>
            <w:r>
              <w:rPr>
                <w:rFonts w:cs="Times New Roman"/>
              </w:rPr>
              <w:t>Quy định thêm mới Từ vựng &amp; Bộ từ vựng</w:t>
            </w:r>
          </w:p>
        </w:tc>
        <w:tc>
          <w:tcPr>
            <w:tcW w:w="5940" w:type="dxa"/>
          </w:tcPr>
          <w:p w14:paraId="70D53278">
            <w:pPr>
              <w:rPr>
                <w:rFonts w:cs="Times New Roman"/>
                <w:lang w:val="vi-VN"/>
              </w:rPr>
            </w:pPr>
            <w:r>
              <w:rPr>
                <w:rFonts w:cs="Times New Roman"/>
              </w:rPr>
              <w:t>Không cho phép tồn tại 2 từ vựng trùng nhau trong cùng một bộ từ.</w:t>
            </w:r>
            <w:r>
              <w:rPr>
                <w:rFonts w:cs="Times New Roman"/>
              </w:rPr>
              <w:br w:type="textWrapping"/>
            </w:r>
            <w:r>
              <w:rPr>
                <w:rFonts w:cs="Times New Roman"/>
              </w:rPr>
              <w:t>Bộ từ vựng thêm mới phải có đầy đủ tiêu đề, danh mục và độ khó bắt buộc.</w:t>
            </w:r>
          </w:p>
        </w:tc>
        <w:tc>
          <w:tcPr>
            <w:tcW w:w="2070" w:type="dxa"/>
          </w:tcPr>
          <w:p w14:paraId="3DFE1084">
            <w:pPr>
              <w:rPr>
                <w:rFonts w:cs="Times New Roman"/>
                <w:lang w:val="vi-VN"/>
              </w:rPr>
            </w:pPr>
          </w:p>
        </w:tc>
      </w:tr>
      <w:tr w14:paraId="28707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CAE6A8"/>
          </w:tcPr>
          <w:p w14:paraId="7D613CF7">
            <w:pPr>
              <w:jc w:val="center"/>
              <w:rPr>
                <w:rFonts w:cs="Times New Roman"/>
                <w:lang w:val="vi-VN"/>
              </w:rPr>
            </w:pPr>
            <w:r>
              <w:rPr>
                <w:rFonts w:cs="Times New Roman"/>
                <w:lang w:val="vi-VN"/>
              </w:rPr>
              <w:t>2</w:t>
            </w:r>
          </w:p>
        </w:tc>
        <w:tc>
          <w:tcPr>
            <w:tcW w:w="1260" w:type="dxa"/>
            <w:shd w:val="clear" w:color="auto" w:fill="CAE6A8"/>
          </w:tcPr>
          <w:p w14:paraId="166CC8E4">
            <w:pPr>
              <w:jc w:val="center"/>
              <w:rPr>
                <w:rFonts w:cs="Times New Roman"/>
                <w:lang w:val="vi-VN"/>
              </w:rPr>
            </w:pPr>
            <w:r>
              <w:rPr>
                <w:rFonts w:cs="Times New Roman"/>
              </w:rPr>
              <w:t>QT_QĐ 2</w:t>
            </w:r>
          </w:p>
        </w:tc>
        <w:tc>
          <w:tcPr>
            <w:tcW w:w="1890" w:type="dxa"/>
            <w:shd w:val="clear" w:color="auto" w:fill="CAE6A8"/>
          </w:tcPr>
          <w:p w14:paraId="6663A1BA">
            <w:pPr>
              <w:rPr>
                <w:rFonts w:cs="Times New Roman"/>
                <w:lang w:val="vi-VN"/>
              </w:rPr>
            </w:pPr>
            <w:r>
              <w:rPr>
                <w:rFonts w:cs="Times New Roman"/>
              </w:rPr>
              <w:t>Quy định xóa Từ vựng &amp; Bộ từ vựng</w:t>
            </w:r>
          </w:p>
        </w:tc>
        <w:tc>
          <w:tcPr>
            <w:tcW w:w="5940" w:type="dxa"/>
            <w:shd w:val="clear" w:color="auto" w:fill="CAE6A8"/>
          </w:tcPr>
          <w:p w14:paraId="174040AD">
            <w:pPr>
              <w:rPr>
                <w:rFonts w:cs="Times New Roman"/>
                <w:lang w:val="vi-VN"/>
              </w:rPr>
            </w:pPr>
            <w:r>
              <w:rPr>
                <w:rFonts w:cs="Times New Roman"/>
              </w:rPr>
              <w:t>Khi xóa từ vựng phải kiểm tra các ràng buộc dữ liệu liên quan ở cơ sở dữ liệu để tránh lỗi</w:t>
            </w:r>
            <w:r>
              <w:rPr>
                <w:rFonts w:cs="Times New Roman"/>
                <w:lang w:val="vi-VN"/>
              </w:rPr>
              <w:t>.</w:t>
            </w:r>
          </w:p>
        </w:tc>
        <w:tc>
          <w:tcPr>
            <w:tcW w:w="2070" w:type="dxa"/>
            <w:shd w:val="clear" w:color="auto" w:fill="CAE6A8"/>
          </w:tcPr>
          <w:p w14:paraId="16FDFA1A">
            <w:pPr>
              <w:rPr>
                <w:rFonts w:cs="Times New Roman"/>
                <w:lang w:val="vi-VN"/>
              </w:rPr>
            </w:pPr>
          </w:p>
        </w:tc>
      </w:tr>
      <w:tr w14:paraId="66934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Pr>
          <w:p w14:paraId="7D523F6D">
            <w:pPr>
              <w:jc w:val="center"/>
              <w:rPr>
                <w:rFonts w:cs="Times New Roman"/>
                <w:lang w:val="vi-VN"/>
              </w:rPr>
            </w:pPr>
            <w:r>
              <w:rPr>
                <w:rFonts w:cs="Times New Roman"/>
                <w:lang w:val="vi-VN"/>
              </w:rPr>
              <w:t>3</w:t>
            </w:r>
          </w:p>
        </w:tc>
        <w:tc>
          <w:tcPr>
            <w:tcW w:w="1260" w:type="dxa"/>
          </w:tcPr>
          <w:p w14:paraId="57583AF9">
            <w:pPr>
              <w:jc w:val="center"/>
              <w:rPr>
                <w:rFonts w:cs="Times New Roman"/>
                <w:lang w:val="vi-VN"/>
              </w:rPr>
            </w:pPr>
            <w:r>
              <w:rPr>
                <w:rFonts w:cs="Times New Roman"/>
              </w:rPr>
              <w:t>QT_QĐ 3</w:t>
            </w:r>
          </w:p>
        </w:tc>
        <w:tc>
          <w:tcPr>
            <w:tcW w:w="1890" w:type="dxa"/>
          </w:tcPr>
          <w:p w14:paraId="6EDB3E64">
            <w:pPr>
              <w:rPr>
                <w:rFonts w:cs="Times New Roman"/>
                <w:lang w:val="vi-VN"/>
              </w:rPr>
            </w:pPr>
            <w:r>
              <w:rPr>
                <w:rFonts w:cs="Times New Roman"/>
              </w:rPr>
              <w:t>Quy định hiệu chỉnh dữ liệu học tập</w:t>
            </w:r>
          </w:p>
        </w:tc>
        <w:tc>
          <w:tcPr>
            <w:tcW w:w="5940" w:type="dxa"/>
          </w:tcPr>
          <w:p w14:paraId="6BF57DA8">
            <w:pPr>
              <w:rPr>
                <w:rFonts w:cs="Times New Roman"/>
                <w:lang w:val="vi-VN"/>
              </w:rPr>
            </w:pPr>
            <w:r>
              <w:rPr>
                <w:rFonts w:cs="Times New Roman"/>
              </w:rPr>
              <w:t>Khi thay đổi dữ liệu từ vựng/bộ từ vựng, hệ thống phải cập nhật lập tức vào bộ nhớ RAM và ghi đồng bộ lên Express Backend.</w:t>
            </w:r>
          </w:p>
        </w:tc>
        <w:tc>
          <w:tcPr>
            <w:tcW w:w="2070" w:type="dxa"/>
          </w:tcPr>
          <w:p w14:paraId="43E295A2">
            <w:pPr>
              <w:rPr>
                <w:rFonts w:cs="Times New Roman"/>
                <w:lang w:val="vi-VN"/>
              </w:rPr>
            </w:pPr>
          </w:p>
        </w:tc>
      </w:tr>
      <w:tr w14:paraId="347A5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CAE6A8"/>
          </w:tcPr>
          <w:p w14:paraId="3C3A5EBB">
            <w:pPr>
              <w:jc w:val="center"/>
              <w:rPr>
                <w:rFonts w:cs="Times New Roman"/>
                <w:lang w:val="vi-VN"/>
              </w:rPr>
            </w:pPr>
            <w:r>
              <w:rPr>
                <w:rFonts w:cs="Times New Roman"/>
                <w:lang w:val="vi-VN"/>
              </w:rPr>
              <w:t>4</w:t>
            </w:r>
          </w:p>
        </w:tc>
        <w:tc>
          <w:tcPr>
            <w:tcW w:w="1260" w:type="dxa"/>
            <w:shd w:val="clear" w:color="auto" w:fill="CAE6A8"/>
          </w:tcPr>
          <w:p w14:paraId="2650F30B">
            <w:pPr>
              <w:jc w:val="center"/>
              <w:rPr>
                <w:rFonts w:cs="Times New Roman"/>
                <w:lang w:val="vi-VN"/>
              </w:rPr>
            </w:pPr>
            <w:r>
              <w:rPr>
                <w:rFonts w:cs="Times New Roman"/>
              </w:rPr>
              <w:t>QT_QĐ 4</w:t>
            </w:r>
          </w:p>
        </w:tc>
        <w:tc>
          <w:tcPr>
            <w:tcW w:w="1890" w:type="dxa"/>
            <w:shd w:val="clear" w:color="auto" w:fill="CAE6A8"/>
          </w:tcPr>
          <w:p w14:paraId="0A88AEF0">
            <w:pPr>
              <w:rPr>
                <w:rFonts w:cs="Times New Roman"/>
                <w:lang w:val="vi-VN"/>
              </w:rPr>
            </w:pPr>
            <w:r>
              <w:rPr>
                <w:rFonts w:cs="Times New Roman"/>
              </w:rPr>
              <w:t>Quy định quản lý tài khoản người học</w:t>
            </w:r>
          </w:p>
        </w:tc>
        <w:tc>
          <w:tcPr>
            <w:tcW w:w="5940" w:type="dxa"/>
            <w:shd w:val="clear" w:color="auto" w:fill="CAE6A8"/>
          </w:tcPr>
          <w:p w14:paraId="38ABDAAB">
            <w:pPr>
              <w:rPr>
                <w:rFonts w:cs="Times New Roman"/>
                <w:lang w:val="vi-VN"/>
              </w:rPr>
            </w:pPr>
            <w:r>
              <w:rPr>
                <w:rFonts w:cs="Times New Roman"/>
              </w:rPr>
              <w:t>Cho phép tra cứu người học, chuyển trạng thái</w:t>
            </w:r>
            <w:r>
              <w:rPr>
                <w:rFonts w:cs="Times New Roman"/>
                <w:lang w:val="vi-VN"/>
              </w:rPr>
              <w:t xml:space="preserve"> </w:t>
            </w:r>
            <w:r>
              <w:rPr>
                <w:rFonts w:cs="Times New Roman"/>
              </w:rPr>
              <w:t>Hoạt động hoặc Khóa.</w:t>
            </w:r>
            <w:r>
              <w:rPr>
                <w:rFonts w:cs="Times New Roman"/>
              </w:rPr>
              <w:br w:type="textWrapping"/>
            </w:r>
            <w:r>
              <w:rPr>
                <w:rFonts w:cs="Times New Roman"/>
              </w:rPr>
              <w:t>Không cho phép tự khóa tài khoản Quản trị viện của chính mình.</w:t>
            </w:r>
          </w:p>
        </w:tc>
        <w:tc>
          <w:tcPr>
            <w:tcW w:w="2070" w:type="dxa"/>
            <w:shd w:val="clear" w:color="auto" w:fill="CAE6A8"/>
          </w:tcPr>
          <w:p w14:paraId="33F0B5C7">
            <w:pPr>
              <w:rPr>
                <w:rFonts w:cs="Times New Roman"/>
                <w:lang w:val="vi-VN"/>
              </w:rPr>
            </w:pPr>
          </w:p>
        </w:tc>
      </w:tr>
    </w:tbl>
    <w:p w14:paraId="6EA101A6">
      <w:pPr>
        <w:rPr>
          <w:rFonts w:cs="Times New Roman"/>
          <w:b/>
          <w:sz w:val="28"/>
          <w:lang w:val="vi-VN"/>
        </w:rPr>
      </w:pPr>
    </w:p>
    <w:p w14:paraId="31C928C1">
      <w:pPr>
        <w:rPr>
          <w:rFonts w:cs="Times New Roman"/>
          <w:b/>
          <w:sz w:val="28"/>
        </w:rPr>
      </w:pPr>
    </w:p>
    <w:p w14:paraId="7F1B3C48">
      <w:pPr>
        <w:rPr>
          <w:rFonts w:cs="Times New Roman"/>
          <w:b/>
          <w:sz w:val="28"/>
          <w:lang w:val="vi-VN"/>
        </w:rPr>
      </w:pPr>
    </w:p>
    <w:p w14:paraId="26A29696">
      <w:pPr>
        <w:rPr>
          <w:rFonts w:cs="Times New Roman"/>
          <w:b/>
          <w:sz w:val="28"/>
          <w:lang w:val="vi-VN"/>
        </w:rPr>
      </w:pPr>
    </w:p>
    <w:p w14:paraId="0D2D39E0">
      <w:pPr>
        <w:pStyle w:val="2"/>
        <w:rPr>
          <w:lang w:val="vi-VN"/>
        </w:rPr>
      </w:pPr>
      <w:bookmarkStart w:id="21" w:name="_Toc232928962"/>
      <w:r>
        <w:t>VIII. CHỨC NĂNG CHI TIẾT CHO NGƯỜI</w:t>
      </w:r>
      <w:r>
        <w:rPr>
          <w:lang w:val="vi-VN"/>
        </w:rPr>
        <w:t xml:space="preserve"> HỌC</w:t>
      </w:r>
      <w:bookmarkEnd w:id="21"/>
    </w:p>
    <w:p w14:paraId="1B11FDF9">
      <w:bookmarkStart w:id="22" w:name="_Toc232928963"/>
      <w:r>
        <w:rPr>
          <w:rStyle w:val="143"/>
          <w:rFonts w:cstheme="minorBidi"/>
          <w:b w:val="0"/>
          <w:bCs w:val="0"/>
          <w:sz w:val="24"/>
          <w:szCs w:val="22"/>
        </w:rPr>
        <w:t>Người học cần có khả năng</w:t>
      </w:r>
      <w:bookmarkEnd w:id="22"/>
      <w:r>
        <w:t>:</w:t>
      </w:r>
    </w:p>
    <w:p w14:paraId="5759D321">
      <w:pPr>
        <w:numPr>
          <w:ilvl w:val="0"/>
          <w:numId w:val="11"/>
        </w:numPr>
        <w:rPr>
          <w:rFonts w:cs="Times New Roman"/>
        </w:rPr>
      </w:pPr>
      <w:r>
        <w:rPr>
          <w:rFonts w:cs="Times New Roman"/>
        </w:rPr>
        <w:t>Đăng ký / đăng nhập tài khoản.</w:t>
      </w:r>
    </w:p>
    <w:p w14:paraId="2C056B73">
      <w:pPr>
        <w:numPr>
          <w:ilvl w:val="0"/>
          <w:numId w:val="11"/>
        </w:numPr>
        <w:rPr>
          <w:rFonts w:cs="Times New Roman"/>
        </w:rPr>
      </w:pPr>
      <w:r>
        <w:rPr>
          <w:rFonts w:cs="Times New Roman"/>
        </w:rPr>
        <w:t>Xem danh sách bộ từ vựng và chọn cấp độ học (Dễ</w:t>
      </w:r>
      <w:r>
        <w:rPr>
          <w:rFonts w:cs="Times New Roman"/>
          <w:lang w:val="vi-VN"/>
        </w:rPr>
        <w:t>/Vừa/Khó</w:t>
      </w:r>
      <w:r>
        <w:rPr>
          <w:rFonts w:cs="Times New Roman"/>
        </w:rPr>
        <w:t>).</w:t>
      </w:r>
    </w:p>
    <w:p w14:paraId="66F7DD76">
      <w:pPr>
        <w:numPr>
          <w:ilvl w:val="0"/>
          <w:numId w:val="11"/>
        </w:numPr>
        <w:rPr>
          <w:rFonts w:cs="Times New Roman"/>
        </w:rPr>
      </w:pPr>
      <w:r>
        <w:rPr>
          <w:rFonts w:cs="Times New Roman"/>
        </w:rPr>
        <w:t>Học từ vựng trực quan theo chế độ Practice (Flashcard kết hợp hình ảnh).</w:t>
      </w:r>
    </w:p>
    <w:p w14:paraId="4DF7EB08">
      <w:pPr>
        <w:numPr>
          <w:ilvl w:val="0"/>
          <w:numId w:val="11"/>
        </w:numPr>
        <w:rPr>
          <w:rFonts w:cs="Times New Roman"/>
        </w:rPr>
      </w:pPr>
      <w:r>
        <w:rPr>
          <w:rFonts w:cs="Times New Roman"/>
        </w:rPr>
        <w:t>Tham gia Minigame Word Scramble để ôn tập ghép chữ.</w:t>
      </w:r>
    </w:p>
    <w:p w14:paraId="3B0072B7">
      <w:pPr>
        <w:numPr>
          <w:ilvl w:val="0"/>
          <w:numId w:val="11"/>
        </w:numPr>
        <w:rPr>
          <w:rFonts w:cs="Times New Roman"/>
        </w:rPr>
      </w:pPr>
      <w:r>
        <w:rPr>
          <w:rFonts w:cs="Times New Roman"/>
        </w:rPr>
        <w:t>Làm bài kiểm tra kiến thức theo chế độ Solo Quiz (với 3 chế độ: Sinh tồn, Nhanh, Chạy đua).</w:t>
      </w:r>
    </w:p>
    <w:p w14:paraId="1B3DA409">
      <w:pPr>
        <w:numPr>
          <w:ilvl w:val="0"/>
          <w:numId w:val="11"/>
        </w:numPr>
        <w:rPr>
          <w:rFonts w:cs="Times New Roman"/>
        </w:rPr>
      </w:pPr>
      <w:r>
        <w:rPr>
          <w:rFonts w:cs="Times New Roman"/>
        </w:rPr>
        <w:t>Quản lý túi đồ và thay đổi trang bị cá nhân (Ảnh đại diện, Khung viền, Hiệu ứng).</w:t>
      </w:r>
    </w:p>
    <w:p w14:paraId="26CAA0AC">
      <w:pPr>
        <w:numPr>
          <w:ilvl w:val="0"/>
          <w:numId w:val="11"/>
        </w:numPr>
        <w:rPr>
          <w:rFonts w:cs="Times New Roman"/>
        </w:rPr>
      </w:pPr>
      <w:r>
        <w:rPr>
          <w:rFonts w:cs="Times New Roman"/>
        </w:rPr>
        <w:t>Xem kết quả chi tiết (đúng, sai, hết giờ) và nhận thưởng xu, kinh</w:t>
      </w:r>
      <w:r>
        <w:rPr>
          <w:rFonts w:cs="Times New Roman"/>
          <w:lang w:val="vi-VN"/>
        </w:rPr>
        <w:t xml:space="preserve"> nghiệm</w:t>
      </w:r>
      <w:r>
        <w:rPr>
          <w:rFonts w:cs="Times New Roman"/>
        </w:rPr>
        <w:t xml:space="preserve"> sau mỗi lượt học.</w:t>
      </w:r>
    </w:p>
    <w:p w14:paraId="4682B130">
      <w:pPr>
        <w:numPr>
          <w:ilvl w:val="0"/>
          <w:numId w:val="11"/>
        </w:numPr>
        <w:rPr>
          <w:rFonts w:cs="Times New Roman"/>
        </w:rPr>
      </w:pPr>
      <w:r>
        <w:rPr>
          <w:rFonts w:cs="Times New Roman"/>
        </w:rPr>
        <w:t>Theo dõi nhiệm</w:t>
      </w:r>
      <w:r>
        <w:rPr>
          <w:rFonts w:cs="Times New Roman"/>
          <w:lang w:val="vi-VN"/>
        </w:rPr>
        <w:t xml:space="preserve"> vụ hàng ngày </w:t>
      </w:r>
      <w:r>
        <w:rPr>
          <w:rFonts w:cs="Times New Roman"/>
        </w:rPr>
        <w:t>điểm danh chuyên cần tuần và nhận thưởng.</w:t>
      </w:r>
    </w:p>
    <w:p w14:paraId="1ED45BF3">
      <w:pPr>
        <w:numPr>
          <w:ilvl w:val="0"/>
          <w:numId w:val="11"/>
        </w:numPr>
        <w:rPr>
          <w:rFonts w:cs="Times New Roman"/>
        </w:rPr>
      </w:pPr>
      <w:r>
        <w:rPr>
          <w:rFonts w:cs="Times New Roman"/>
        </w:rPr>
        <w:t>Mua vật phẩm trang trí trong cửa</w:t>
      </w:r>
      <w:r>
        <w:rPr>
          <w:rFonts w:cs="Times New Roman"/>
          <w:lang w:val="vi-VN"/>
        </w:rPr>
        <w:t xml:space="preserve"> hàng</w:t>
      </w:r>
      <w:r>
        <w:rPr>
          <w:rFonts w:cs="Times New Roman"/>
        </w:rPr>
        <w:t>.</w:t>
      </w:r>
    </w:p>
    <w:p w14:paraId="53D84721">
      <w:pPr>
        <w:numPr>
          <w:ilvl w:val="0"/>
          <w:numId w:val="11"/>
        </w:numPr>
        <w:rPr>
          <w:rFonts w:cs="Times New Roman"/>
        </w:rPr>
      </w:pPr>
      <w:r>
        <w:rPr>
          <w:rFonts w:cs="Times New Roman"/>
        </w:rPr>
        <w:t>Xem Profile cá nhân, bảng xếp hạng và lịch sử kết quả học tập/thi đấu.</w:t>
      </w:r>
    </w:p>
    <w:p w14:paraId="2B2D8C44">
      <w:pPr>
        <w:numPr>
          <w:ilvl w:val="0"/>
          <w:numId w:val="11"/>
        </w:numPr>
        <w:rPr>
          <w:rFonts w:cs="Times New Roman"/>
        </w:rPr>
      </w:pPr>
      <w:r>
        <w:rPr>
          <w:rFonts w:cs="Times New Roman"/>
        </w:rPr>
        <w:t>Tham gia thi đấu trắc nghiệm từ vựng thời gian thực dưới hai chế độ:</w:t>
      </w:r>
    </w:p>
    <w:p w14:paraId="0D6AC6ED">
      <w:pPr>
        <w:numPr>
          <w:ilvl w:val="1"/>
          <w:numId w:val="11"/>
        </w:numPr>
        <w:rPr>
          <w:rFonts w:cs="Times New Roman"/>
        </w:rPr>
      </w:pPr>
      <w:r>
        <w:rPr>
          <w:rFonts w:cs="Times New Roman"/>
        </w:rPr>
        <w:t>Casual (Thường): Đấu ngoại</w:t>
      </w:r>
      <w:r>
        <w:rPr>
          <w:rFonts w:cs="Times New Roman"/>
          <w:lang w:val="vi-VN"/>
        </w:rPr>
        <w:t xml:space="preserve"> tuyến </w:t>
      </w:r>
      <w:r>
        <w:rPr>
          <w:rFonts w:cs="Times New Roman"/>
        </w:rPr>
        <w:t>với BOT để tập luyện (không ảnh hưởng điểm xếp</w:t>
      </w:r>
      <w:r>
        <w:rPr>
          <w:rFonts w:cs="Times New Roman"/>
          <w:lang w:val="vi-VN"/>
        </w:rPr>
        <w:t xml:space="preserve"> hạng</w:t>
      </w:r>
      <w:r>
        <w:rPr>
          <w:rFonts w:cs="Times New Roman"/>
        </w:rPr>
        <w:t>).</w:t>
      </w:r>
    </w:p>
    <w:p w14:paraId="545E2ABE">
      <w:pPr>
        <w:numPr>
          <w:ilvl w:val="1"/>
          <w:numId w:val="11"/>
        </w:numPr>
        <w:rPr>
          <w:rFonts w:cs="Times New Roman"/>
        </w:rPr>
      </w:pPr>
      <w:r>
        <w:rPr>
          <w:rFonts w:cs="Times New Roman"/>
        </w:rPr>
        <w:t>Đấu</w:t>
      </w:r>
      <w:r>
        <w:rPr>
          <w:rFonts w:cs="Times New Roman"/>
          <w:lang w:val="vi-VN"/>
        </w:rPr>
        <w:t xml:space="preserve"> hạng </w:t>
      </w:r>
      <w:r>
        <w:rPr>
          <w:rFonts w:cs="Times New Roman"/>
        </w:rPr>
        <w:t>Ghép trận PvP đối kháng trực tiếp 2 người thật qua mạng LAN (cộng +25 điểm</w:t>
      </w:r>
      <w:r>
        <w:rPr>
          <w:rFonts w:cs="Times New Roman"/>
          <w:lang w:val="vi-VN"/>
        </w:rPr>
        <w:t xml:space="preserve"> xếp hạng </w:t>
      </w:r>
      <w:r>
        <w:rPr>
          <w:rFonts w:cs="Times New Roman"/>
        </w:rPr>
        <w:t>khi thắng, trừ -15 điểm</w:t>
      </w:r>
      <w:r>
        <w:rPr>
          <w:rFonts w:cs="Times New Roman"/>
          <w:lang w:val="vi-VN"/>
        </w:rPr>
        <w:t xml:space="preserve"> xếp hạng </w:t>
      </w:r>
      <w:r>
        <w:rPr>
          <w:rFonts w:cs="Times New Roman"/>
        </w:rPr>
        <w:t>khi thua).</w:t>
      </w:r>
    </w:p>
    <w:p w14:paraId="4D2FC37E"/>
    <w:p w14:paraId="66E21270">
      <w:pPr>
        <w:pStyle w:val="2"/>
      </w:pPr>
      <w:bookmarkStart w:id="23" w:name="_Toc232928964"/>
      <w:r>
        <w:t>IX. CHỨC NĂNG CHI TIẾT CHO QUẢN TRỊ VIỆN</w:t>
      </w:r>
      <w:bookmarkEnd w:id="23"/>
    </w:p>
    <w:p w14:paraId="09EA3226">
      <w:pPr>
        <w:rPr>
          <w:rFonts w:cs="Times New Roman"/>
        </w:rPr>
      </w:pPr>
      <w:r>
        <w:rPr>
          <w:rFonts w:cs="Times New Roman"/>
        </w:rPr>
        <w:t>Quản trị viên cần có khả năng:</w:t>
      </w:r>
    </w:p>
    <w:p w14:paraId="3A97B54C">
      <w:pPr>
        <w:numPr>
          <w:ilvl w:val="0"/>
          <w:numId w:val="12"/>
        </w:numPr>
        <w:rPr>
          <w:rFonts w:cs="Times New Roman"/>
        </w:rPr>
      </w:pPr>
      <w:r>
        <w:rPr>
          <w:rFonts w:cs="Times New Roman"/>
        </w:rPr>
        <w:t xml:space="preserve"> Quản lý người dùng (Xem danh sách, phân quyền).</w:t>
      </w:r>
    </w:p>
    <w:p w14:paraId="6912EC50">
      <w:pPr>
        <w:numPr>
          <w:ilvl w:val="0"/>
          <w:numId w:val="12"/>
        </w:numPr>
        <w:rPr>
          <w:rFonts w:cs="Times New Roman"/>
        </w:rPr>
      </w:pPr>
      <w:r>
        <w:rPr>
          <w:rFonts w:cs="Times New Roman"/>
        </w:rPr>
        <w:t>Quản lý bộ từ vựng và danh sách từ (Thêm/Sửa/Xóa từ vựng).</w:t>
      </w:r>
    </w:p>
    <w:p w14:paraId="0487136B">
      <w:pPr>
        <w:rPr>
          <w:rFonts w:cs="Times New Roman"/>
          <w:lang w:val="vi-VN"/>
        </w:rPr>
      </w:pPr>
    </w:p>
    <w:p w14:paraId="2A87FA7F">
      <w:pPr>
        <w:pStyle w:val="2"/>
      </w:pPr>
      <w:bookmarkStart w:id="24" w:name="_Toc232928965"/>
      <w:r>
        <w:t>X. YÊU CẦU CHỨC NĂNG HỆ THỐNG</w:t>
      </w:r>
      <w:bookmarkEnd w:id="24"/>
    </w:p>
    <w:p w14:paraId="1D24F5D0">
      <w:pPr>
        <w:numPr>
          <w:ilvl w:val="0"/>
          <w:numId w:val="13"/>
        </w:numPr>
        <w:rPr>
          <w:rFonts w:cs="Times New Roman"/>
        </w:rPr>
      </w:pPr>
      <w:r>
        <w:rPr>
          <w:rFonts w:cs="Times New Roman"/>
        </w:rPr>
        <w:t xml:space="preserve"> </w:t>
      </w:r>
      <w:r>
        <w:rPr>
          <w:rFonts w:cs="Times New Roman"/>
          <w:b/>
          <w:bCs/>
        </w:rPr>
        <w:t>Phân quyền người dùng:</w:t>
      </w:r>
      <w:r>
        <w:rPr>
          <w:rFonts w:cs="Times New Roman"/>
        </w:rPr>
        <w:t> Hệ thống phải hỗ trợ phân quyền rõ ràng giữa người</w:t>
      </w:r>
      <w:r>
        <w:rPr>
          <w:rFonts w:cs="Times New Roman"/>
          <w:lang w:val="vi-VN"/>
        </w:rPr>
        <w:t xml:space="preserve"> học</w:t>
      </w:r>
      <w:r>
        <w:rPr>
          <w:rFonts w:cs="Times New Roman"/>
        </w:rPr>
        <w:t xml:space="preserve"> và Quản trị viện bằng Token xác thực.</w:t>
      </w:r>
    </w:p>
    <w:p w14:paraId="2DF6F7F1">
      <w:pPr>
        <w:numPr>
          <w:ilvl w:val="0"/>
          <w:numId w:val="13"/>
        </w:numPr>
        <w:rPr>
          <w:rFonts w:cs="Times New Roman"/>
        </w:rPr>
      </w:pPr>
      <w:r>
        <w:rPr>
          <w:rFonts w:cs="Times New Roman"/>
          <w:b/>
          <w:bCs/>
        </w:rPr>
        <w:t>Lưu trữ dữ liệu:</w:t>
      </w:r>
      <w:r>
        <w:rPr>
          <w:rFonts w:cs="Times New Roman"/>
        </w:rPr>
        <w:t> Lưu trữ lịch sử học tập, lịch sử trận đấu chi tiết (từng câu hỏi, đáp án chọn) và các phần thưởng đã nhận vào cơ sở dữ liệu trung tâm.</w:t>
      </w:r>
    </w:p>
    <w:p w14:paraId="7692A80C">
      <w:pPr>
        <w:numPr>
          <w:ilvl w:val="0"/>
          <w:numId w:val="13"/>
        </w:numPr>
        <w:rPr>
          <w:rFonts w:cs="Times New Roman"/>
        </w:rPr>
      </w:pPr>
      <w:r>
        <w:rPr>
          <w:rFonts w:cs="Times New Roman"/>
          <w:b/>
          <w:bCs/>
        </w:rPr>
        <w:t>Đồng bộ tiến trình:</w:t>
      </w:r>
      <w:r>
        <w:rPr>
          <w:rFonts w:cs="Times New Roman"/>
        </w:rPr>
        <w:t> Tự động cập nhật điểm số, xu, kinh</w:t>
      </w:r>
      <w:r>
        <w:rPr>
          <w:rFonts w:cs="Times New Roman"/>
          <w:lang w:val="vi-VN"/>
        </w:rPr>
        <w:t xml:space="preserve"> nghiệm</w:t>
      </w:r>
      <w:r>
        <w:rPr>
          <w:rFonts w:cs="Times New Roman"/>
        </w:rPr>
        <w:t>, cấp độ của người chơi và đồng bộ mượt mà.</w:t>
      </w:r>
    </w:p>
    <w:p w14:paraId="7345C9D8">
      <w:pPr>
        <w:numPr>
          <w:ilvl w:val="0"/>
          <w:numId w:val="13"/>
        </w:numPr>
        <w:rPr>
          <w:rFonts w:cs="Times New Roman"/>
        </w:rPr>
      </w:pPr>
      <w:r>
        <w:rPr>
          <w:rFonts w:cs="Times New Roman"/>
          <w:b/>
          <w:bCs/>
        </w:rPr>
        <w:t>Trận đấu PvP:</w:t>
      </w:r>
      <w:r>
        <w:rPr>
          <w:rFonts w:cs="Times New Roman"/>
        </w:rPr>
        <w:t> Hỗ trợ cơ chế so tài tốc độ trong trận đấu, ghi nhận kết quả phản hồi của từng client để xác định người thắng cuộc khách quan.</w:t>
      </w:r>
    </w:p>
    <w:p w14:paraId="575D5C7A">
      <w:pPr>
        <w:numPr>
          <w:ilvl w:val="0"/>
          <w:numId w:val="13"/>
        </w:numPr>
        <w:rPr>
          <w:rFonts w:cs="Times New Roman"/>
        </w:rPr>
      </w:pPr>
      <w:r>
        <w:rPr>
          <w:rFonts w:cs="Times New Roman"/>
          <w:b/>
          <w:bCs/>
        </w:rPr>
        <w:t>Cơ chế Reset:</w:t>
      </w:r>
      <w:r>
        <w:rPr>
          <w:rFonts w:cs="Times New Roman"/>
        </w:rPr>
        <w:t> Hệ thống tự động làm mới nhiệm</w:t>
      </w:r>
      <w:r>
        <w:rPr>
          <w:rFonts w:cs="Times New Roman"/>
          <w:lang w:val="vi-VN"/>
        </w:rPr>
        <w:t xml:space="preserve"> vụ hàng ngày </w:t>
      </w:r>
      <w:r>
        <w:rPr>
          <w:rFonts w:cs="Times New Roman"/>
        </w:rPr>
        <w:t>sau mỗi 24 giờ dựa trên so khớp ngày đăng nhập của người dùng.</w:t>
      </w:r>
    </w:p>
    <w:p w14:paraId="33B19BA6">
      <w:pPr>
        <w:numPr>
          <w:ilvl w:val="0"/>
          <w:numId w:val="13"/>
        </w:numPr>
        <w:rPr>
          <w:rFonts w:cs="Times New Roman"/>
        </w:rPr>
      </w:pPr>
      <w:r>
        <w:rPr>
          <w:rFonts w:cs="Times New Roman"/>
          <w:b/>
          <w:bCs/>
        </w:rPr>
        <w:t>Cơ chế xếp hạng:</w:t>
      </w:r>
      <w:r>
        <w:rPr>
          <w:rFonts w:cs="Times New Roman"/>
        </w:rPr>
        <w:t> Bảng xếp hạng cập nhật thời gian thực dựa trên điểm tích lũy thi đấu của người học.</w:t>
      </w:r>
    </w:p>
    <w:p w14:paraId="3FACF54A">
      <w:pPr>
        <w:numPr>
          <w:ilvl w:val="0"/>
          <w:numId w:val="13"/>
        </w:numPr>
        <w:rPr>
          <w:rFonts w:cs="Times New Roman"/>
        </w:rPr>
      </w:pPr>
      <w:r>
        <w:rPr>
          <w:rFonts w:cs="Times New Roman"/>
        </w:rPr>
        <w:t>Bảo mật hệ thống: Mã hóa mật khẩu người dùng bằng thuật toán băm Bcrypt, kiểm soát phiên làm việc và bảo mật API bằng JWT Token (JSON Web Token) để tránh việc giả mạo kết quả gửi từ client.</w:t>
      </w:r>
    </w:p>
    <w:p w14:paraId="6351ECD3">
      <w:pPr>
        <w:rPr>
          <w:rFonts w:cs="Times New Roman"/>
          <w:b/>
          <w:bCs/>
        </w:rPr>
      </w:pPr>
      <w:r>
        <w:rPr>
          <w:rFonts w:cs="Times New Roman"/>
          <w:b/>
          <w:bCs/>
        </w:rPr>
        <w:t>Bảng yêu cầu chức năng hệ thống</w:t>
      </w:r>
    </w:p>
    <w:tbl>
      <w:tblPr>
        <w:tblStyle w:val="12"/>
        <w:tblW w:w="11645" w:type="dxa"/>
        <w:tblCellSpacing w:w="15" w:type="dxa"/>
        <w:tblInd w:w="-998" w:type="dxa"/>
        <w:tblLayout w:type="autofit"/>
        <w:tblCellMar>
          <w:top w:w="0" w:type="dxa"/>
          <w:left w:w="0" w:type="dxa"/>
          <w:bottom w:w="0" w:type="dxa"/>
          <w:right w:w="0" w:type="dxa"/>
        </w:tblCellMar>
      </w:tblPr>
      <w:tblGrid>
        <w:gridCol w:w="1054"/>
        <w:gridCol w:w="1713"/>
        <w:gridCol w:w="4933"/>
        <w:gridCol w:w="3945"/>
      </w:tblGrid>
      <w:tr w14:paraId="42D57F13">
        <w:tblPrEx>
          <w:tblCellMar>
            <w:top w:w="0" w:type="dxa"/>
            <w:left w:w="0" w:type="dxa"/>
            <w:bottom w:w="0" w:type="dxa"/>
            <w:right w:w="0" w:type="dxa"/>
          </w:tblCellMar>
        </w:tblPrEx>
        <w:trPr>
          <w:trHeight w:val="514" w:hRule="atLeast"/>
          <w:tblHeader/>
          <w:tblCellSpacing w:w="15" w:type="dxa"/>
        </w:trPr>
        <w:tc>
          <w:tcPr>
            <w:tcW w:w="1009"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58F74713">
            <w:pPr>
              <w:jc w:val="center"/>
              <w:rPr>
                <w:rFonts w:cs="Times New Roman"/>
              </w:rPr>
            </w:pPr>
            <w:r>
              <w:rPr>
                <w:rFonts w:cs="Times New Roman"/>
                <w:b/>
                <w:bCs/>
              </w:rPr>
              <w:t>STT</w:t>
            </w:r>
          </w:p>
        </w:tc>
        <w:tc>
          <w:tcPr>
            <w:tcW w:w="1683"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216E7760">
            <w:pPr>
              <w:jc w:val="center"/>
              <w:rPr>
                <w:rFonts w:cs="Times New Roman"/>
              </w:rPr>
            </w:pPr>
            <w:r>
              <w:rPr>
                <w:rFonts w:cs="Times New Roman"/>
                <w:b/>
                <w:bCs/>
              </w:rPr>
              <w:t>Nội dung</w:t>
            </w:r>
          </w:p>
        </w:tc>
        <w:tc>
          <w:tcPr>
            <w:tcW w:w="4903"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25E65EB1">
            <w:pPr>
              <w:jc w:val="center"/>
              <w:rPr>
                <w:rFonts w:cs="Times New Roman"/>
              </w:rPr>
            </w:pPr>
            <w:r>
              <w:rPr>
                <w:rFonts w:cs="Times New Roman"/>
                <w:b/>
                <w:bCs/>
              </w:rPr>
              <w:t>Mô tả chi tiết</w:t>
            </w:r>
          </w:p>
        </w:tc>
        <w:tc>
          <w:tcPr>
            <w:tcW w:w="3900"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0" w:type="dxa"/>
            </w:tcMar>
            <w:vAlign w:val="center"/>
          </w:tcPr>
          <w:p w14:paraId="11CB645A">
            <w:pPr>
              <w:jc w:val="center"/>
              <w:rPr>
                <w:rFonts w:cs="Times New Roman"/>
              </w:rPr>
            </w:pPr>
            <w:r>
              <w:rPr>
                <w:rFonts w:cs="Times New Roman"/>
                <w:b/>
                <w:bCs/>
              </w:rPr>
              <w:t>Ghi chú</w:t>
            </w:r>
          </w:p>
        </w:tc>
      </w:tr>
      <w:tr w14:paraId="50D5DC1A">
        <w:tblPrEx>
          <w:tblCellMar>
            <w:top w:w="0" w:type="dxa"/>
            <w:left w:w="0" w:type="dxa"/>
            <w:bottom w:w="0" w:type="dxa"/>
            <w:right w:w="0" w:type="dxa"/>
          </w:tblCellMar>
        </w:tblPrEx>
        <w:trPr>
          <w:trHeight w:val="816" w:hRule="atLeast"/>
          <w:tblCellSpacing w:w="15" w:type="dxa"/>
        </w:trPr>
        <w:tc>
          <w:tcPr>
            <w:tcW w:w="1009"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1378E674">
            <w:pPr>
              <w:jc w:val="center"/>
              <w:rPr>
                <w:rFonts w:cs="Times New Roman"/>
              </w:rPr>
            </w:pPr>
            <w:r>
              <w:rPr>
                <w:rFonts w:cs="Times New Roman"/>
              </w:rPr>
              <w:t>1</w:t>
            </w:r>
          </w:p>
        </w:tc>
        <w:tc>
          <w:tcPr>
            <w:tcW w:w="1683"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202DAEDC">
            <w:pPr>
              <w:jc w:val="center"/>
              <w:rPr>
                <w:rFonts w:cs="Times New Roman"/>
              </w:rPr>
            </w:pPr>
            <w:r>
              <w:rPr>
                <w:rFonts w:cs="Times New Roman"/>
              </w:rPr>
              <w:t>Phân quyền</w:t>
            </w:r>
          </w:p>
        </w:tc>
        <w:tc>
          <w:tcPr>
            <w:tcW w:w="4903"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1399E2AD">
            <w:pPr>
              <w:jc w:val="center"/>
              <w:rPr>
                <w:rFonts w:cs="Times New Roman"/>
              </w:rPr>
            </w:pPr>
            <w:r>
              <w:rPr>
                <w:rFonts w:cs="Times New Roman"/>
              </w:rPr>
              <w:t>Hỗ trợ phân quyền rõ ràng giữa người</w:t>
            </w:r>
            <w:r>
              <w:rPr>
                <w:rFonts w:cs="Times New Roman"/>
                <w:lang w:val="vi-VN"/>
              </w:rPr>
              <w:t xml:space="preserve"> học </w:t>
            </w:r>
            <w:r>
              <w:rPr>
                <w:rFonts w:cs="Times New Roman"/>
              </w:rPr>
              <w:t>và Quản trị viện.</w:t>
            </w:r>
          </w:p>
        </w:tc>
        <w:tc>
          <w:tcPr>
            <w:tcW w:w="390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1199B588">
            <w:pPr>
              <w:jc w:val="center"/>
              <w:rPr>
                <w:rFonts w:cs="Times New Roman"/>
              </w:rPr>
            </w:pPr>
            <w:r>
              <w:rPr>
                <w:rFonts w:eastAsia="SimSun" w:cs="Times New Roman"/>
                <w:szCs w:val="24"/>
              </w:rPr>
              <w:t>Token hết hạn cần yêu cầu đăng nhập lại.</w:t>
            </w:r>
          </w:p>
        </w:tc>
      </w:tr>
      <w:tr w14:paraId="772B8069">
        <w:tblPrEx>
          <w:tblCellMar>
            <w:top w:w="0" w:type="dxa"/>
            <w:left w:w="0" w:type="dxa"/>
            <w:bottom w:w="0" w:type="dxa"/>
            <w:right w:w="0" w:type="dxa"/>
          </w:tblCellMar>
        </w:tblPrEx>
        <w:trPr>
          <w:trHeight w:val="828" w:hRule="atLeast"/>
          <w:tblCellSpacing w:w="15" w:type="dxa"/>
        </w:trPr>
        <w:tc>
          <w:tcPr>
            <w:tcW w:w="1009"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769A60A">
            <w:pPr>
              <w:jc w:val="center"/>
              <w:rPr>
                <w:rFonts w:cs="Times New Roman"/>
              </w:rPr>
            </w:pPr>
            <w:r>
              <w:rPr>
                <w:rFonts w:cs="Times New Roman"/>
              </w:rPr>
              <w:t>2</w:t>
            </w:r>
          </w:p>
        </w:tc>
        <w:tc>
          <w:tcPr>
            <w:tcW w:w="1683"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B13AA3E">
            <w:pPr>
              <w:jc w:val="center"/>
              <w:rPr>
                <w:rFonts w:cs="Times New Roman"/>
              </w:rPr>
            </w:pPr>
            <w:r>
              <w:rPr>
                <w:rFonts w:cs="Times New Roman"/>
              </w:rPr>
              <w:t>Lưu trữ lịch sử</w:t>
            </w:r>
          </w:p>
        </w:tc>
        <w:tc>
          <w:tcPr>
            <w:tcW w:w="4903"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C76F9D7">
            <w:pPr>
              <w:jc w:val="center"/>
              <w:rPr>
                <w:rFonts w:cs="Times New Roman"/>
              </w:rPr>
            </w:pPr>
            <w:r>
              <w:rPr>
                <w:rFonts w:cs="Times New Roman"/>
              </w:rPr>
              <w:t>Ghi nhận lịch sử học tập, trận đấu và phần thưởng.</w:t>
            </w:r>
          </w:p>
        </w:tc>
        <w:tc>
          <w:tcPr>
            <w:tcW w:w="3900"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2B5BADE9">
            <w:pPr>
              <w:jc w:val="center"/>
              <w:rPr>
                <w:rFonts w:cs="Times New Roman"/>
              </w:rPr>
            </w:pPr>
            <w:r>
              <w:rPr>
                <w:rFonts w:eastAsia="SimSun" w:cs="Times New Roman"/>
                <w:szCs w:val="24"/>
              </w:rPr>
              <w:t>Không cho phép chỉnh sửa dữ liệu lịch sử sau khi đã ghi nhận.</w:t>
            </w:r>
          </w:p>
        </w:tc>
      </w:tr>
      <w:tr w14:paraId="0A470983">
        <w:tblPrEx>
          <w:tblCellMar>
            <w:top w:w="0" w:type="dxa"/>
            <w:left w:w="0" w:type="dxa"/>
            <w:bottom w:w="0" w:type="dxa"/>
            <w:right w:w="0" w:type="dxa"/>
          </w:tblCellMar>
        </w:tblPrEx>
        <w:trPr>
          <w:trHeight w:val="828" w:hRule="atLeast"/>
          <w:tblCellSpacing w:w="15" w:type="dxa"/>
        </w:trPr>
        <w:tc>
          <w:tcPr>
            <w:tcW w:w="1009"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5AEA21E5">
            <w:pPr>
              <w:jc w:val="center"/>
              <w:rPr>
                <w:rFonts w:cs="Times New Roman"/>
              </w:rPr>
            </w:pPr>
            <w:r>
              <w:rPr>
                <w:rFonts w:cs="Times New Roman"/>
              </w:rPr>
              <w:t>3</w:t>
            </w:r>
          </w:p>
        </w:tc>
        <w:tc>
          <w:tcPr>
            <w:tcW w:w="1683"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632341CE">
            <w:pPr>
              <w:jc w:val="center"/>
              <w:rPr>
                <w:rFonts w:cs="Times New Roman"/>
              </w:rPr>
            </w:pPr>
            <w:r>
              <w:rPr>
                <w:rFonts w:cs="Times New Roman"/>
              </w:rPr>
              <w:t>Tra cứu nhanh</w:t>
            </w:r>
          </w:p>
        </w:tc>
        <w:tc>
          <w:tcPr>
            <w:tcW w:w="4903"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5AA06017">
            <w:pPr>
              <w:jc w:val="center"/>
              <w:rPr>
                <w:rFonts w:cs="Times New Roman"/>
              </w:rPr>
            </w:pPr>
            <w:r>
              <w:rPr>
                <w:rFonts w:cs="Times New Roman"/>
              </w:rPr>
              <w:t>Hỗ trợ tìm kiếm bộ từ vựng và thông tin nhanh chóng.</w:t>
            </w:r>
          </w:p>
        </w:tc>
        <w:tc>
          <w:tcPr>
            <w:tcW w:w="390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55932D8B">
            <w:pPr>
              <w:jc w:val="center"/>
              <w:rPr>
                <w:rFonts w:cs="Times New Roman"/>
              </w:rPr>
            </w:pPr>
            <w:r>
              <w:rPr>
                <w:rFonts w:eastAsia="SimSun" w:cs="Times New Roman"/>
                <w:szCs w:val="24"/>
              </w:rPr>
              <w:t>Có debounce khi nhập tìm kiếm để giảm tải hệ thống.</w:t>
            </w:r>
          </w:p>
        </w:tc>
      </w:tr>
      <w:tr w14:paraId="108D5BDC">
        <w:tblPrEx>
          <w:tblCellMar>
            <w:top w:w="0" w:type="dxa"/>
            <w:left w:w="0" w:type="dxa"/>
            <w:bottom w:w="0" w:type="dxa"/>
            <w:right w:w="0" w:type="dxa"/>
          </w:tblCellMar>
        </w:tblPrEx>
        <w:trPr>
          <w:trHeight w:val="1458" w:hRule="atLeast"/>
          <w:tblCellSpacing w:w="15" w:type="dxa"/>
        </w:trPr>
        <w:tc>
          <w:tcPr>
            <w:tcW w:w="1009"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2449C29">
            <w:pPr>
              <w:jc w:val="center"/>
              <w:rPr>
                <w:rFonts w:cs="Times New Roman"/>
              </w:rPr>
            </w:pPr>
            <w:r>
              <w:rPr>
                <w:rFonts w:cs="Times New Roman"/>
              </w:rPr>
              <w:t>4</w:t>
            </w:r>
          </w:p>
        </w:tc>
        <w:tc>
          <w:tcPr>
            <w:tcW w:w="1683"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D27CC39">
            <w:pPr>
              <w:jc w:val="center"/>
              <w:rPr>
                <w:rFonts w:cs="Times New Roman"/>
              </w:rPr>
            </w:pPr>
            <w:r>
              <w:rPr>
                <w:rFonts w:eastAsia="SimSun" w:cs="Times New Roman"/>
                <w:szCs w:val="24"/>
              </w:rPr>
              <w:t>Cập nhật điểm</w:t>
            </w:r>
          </w:p>
        </w:tc>
        <w:tc>
          <w:tcPr>
            <w:tcW w:w="4903"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AD2A628">
            <w:pPr>
              <w:jc w:val="center"/>
              <w:rPr>
                <w:rFonts w:cs="Times New Roman"/>
              </w:rPr>
            </w:pPr>
            <w:r>
              <w:rPr>
                <w:rFonts w:eastAsia="SimSun" w:cs="Times New Roman"/>
                <w:szCs w:val="24"/>
              </w:rPr>
              <w:t>Sau mỗi hành động (quiz, match, quest), hệ thống tự động cập nhật kinh</w:t>
            </w:r>
            <w:r>
              <w:rPr>
                <w:rFonts w:eastAsia="SimSun" w:cs="Times New Roman"/>
                <w:szCs w:val="24"/>
                <w:lang w:val="vi-VN"/>
              </w:rPr>
              <w:t xml:space="preserve"> nghiệm</w:t>
            </w:r>
            <w:r>
              <w:rPr>
                <w:rFonts w:eastAsia="SimSun" w:cs="Times New Roman"/>
                <w:szCs w:val="24"/>
              </w:rPr>
              <w:t>, xu và cấp</w:t>
            </w:r>
            <w:r>
              <w:rPr>
                <w:rFonts w:eastAsia="SimSun" w:cs="Times New Roman"/>
                <w:szCs w:val="24"/>
                <w:lang w:val="vi-VN"/>
              </w:rPr>
              <w:t xml:space="preserve"> độ</w:t>
            </w:r>
            <w:r>
              <w:rPr>
                <w:rFonts w:eastAsia="SimSun" w:cs="Times New Roman"/>
                <w:szCs w:val="24"/>
              </w:rPr>
              <w:t xml:space="preserve"> của người</w:t>
            </w:r>
            <w:r>
              <w:rPr>
                <w:rFonts w:eastAsia="SimSun" w:cs="Times New Roman"/>
                <w:szCs w:val="24"/>
                <w:lang w:val="vi-VN"/>
              </w:rPr>
              <w:t xml:space="preserve"> học</w:t>
            </w:r>
            <w:r>
              <w:rPr>
                <w:rFonts w:eastAsia="SimSun" w:cs="Times New Roman"/>
                <w:szCs w:val="24"/>
              </w:rPr>
              <w:t>. Level được tính dựa trên tổng</w:t>
            </w:r>
            <w:r>
              <w:rPr>
                <w:rFonts w:eastAsia="SimSun" w:cs="Times New Roman"/>
                <w:szCs w:val="24"/>
                <w:lang w:val="vi-VN"/>
              </w:rPr>
              <w:t xml:space="preserve"> kinh nghiệm</w:t>
            </w:r>
            <w:r>
              <w:rPr>
                <w:rFonts w:eastAsia="SimSun" w:cs="Times New Roman"/>
                <w:szCs w:val="24"/>
              </w:rPr>
              <w:t xml:space="preserve"> tích lũy.</w:t>
            </w:r>
          </w:p>
        </w:tc>
        <w:tc>
          <w:tcPr>
            <w:tcW w:w="3900"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7E3D4BAE">
            <w:pPr>
              <w:jc w:val="center"/>
              <w:rPr>
                <w:rFonts w:cs="Times New Roman"/>
              </w:rPr>
            </w:pPr>
            <w:r>
              <w:rPr>
                <w:rFonts w:eastAsia="SimSun" w:cs="Times New Roman"/>
                <w:szCs w:val="24"/>
              </w:rPr>
              <w:t>Không cho client tự gửi exp/coins → server phải tự tính</w:t>
            </w:r>
          </w:p>
        </w:tc>
      </w:tr>
      <w:tr w14:paraId="0FB8ED18">
        <w:tblPrEx>
          <w:tblCellMar>
            <w:top w:w="0" w:type="dxa"/>
            <w:left w:w="0" w:type="dxa"/>
            <w:bottom w:w="0" w:type="dxa"/>
            <w:right w:w="0" w:type="dxa"/>
          </w:tblCellMar>
        </w:tblPrEx>
        <w:trPr>
          <w:trHeight w:val="1143" w:hRule="atLeast"/>
          <w:tblCellSpacing w:w="15" w:type="dxa"/>
        </w:trPr>
        <w:tc>
          <w:tcPr>
            <w:tcW w:w="1009"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1A09ADF6">
            <w:pPr>
              <w:jc w:val="center"/>
              <w:rPr>
                <w:rFonts w:cs="Times New Roman"/>
              </w:rPr>
            </w:pPr>
            <w:r>
              <w:rPr>
                <w:rFonts w:cs="Times New Roman"/>
              </w:rPr>
              <w:t>5</w:t>
            </w:r>
          </w:p>
        </w:tc>
        <w:tc>
          <w:tcPr>
            <w:tcW w:w="1683"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00638233">
            <w:pPr>
              <w:jc w:val="center"/>
              <w:rPr>
                <w:rFonts w:cs="Times New Roman"/>
              </w:rPr>
            </w:pPr>
            <w:r>
              <w:rPr>
                <w:rFonts w:eastAsia="SimSun" w:cs="Times New Roman"/>
                <w:szCs w:val="24"/>
              </w:rPr>
              <w:t>Ghi nhận thi đấu</w:t>
            </w:r>
          </w:p>
        </w:tc>
        <w:tc>
          <w:tcPr>
            <w:tcW w:w="4903"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04868B1D">
            <w:pPr>
              <w:jc w:val="center"/>
              <w:rPr>
                <w:rFonts w:cs="Times New Roman"/>
              </w:rPr>
            </w:pPr>
            <w:r>
              <w:rPr>
                <w:rFonts w:eastAsia="SimSun" w:cs="Times New Roman"/>
                <w:szCs w:val="24"/>
              </w:rPr>
              <w:t>Hệ thống lưu kết quả thi đấu riêng cho từng user. Chỉ khi người chơi hoàn thành thì mới thực hiện so sánh và cập nhật kết quả cuối cùng.</w:t>
            </w:r>
          </w:p>
        </w:tc>
        <w:tc>
          <w:tcPr>
            <w:tcW w:w="390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38938DEF">
            <w:pPr>
              <w:jc w:val="center"/>
              <w:rPr>
                <w:rFonts w:cs="Times New Roman"/>
              </w:rPr>
            </w:pPr>
            <w:r>
              <w:rPr>
                <w:rFonts w:eastAsia="SimSun" w:cs="Times New Roman"/>
                <w:szCs w:val="24"/>
              </w:rPr>
              <w:t>Nếu người chơi không hoàn thành trong thời gian cho phép (5-10p) thì tự động thua.</w:t>
            </w:r>
          </w:p>
        </w:tc>
      </w:tr>
      <w:tr w14:paraId="11EBB148">
        <w:tblPrEx>
          <w:tblCellMar>
            <w:top w:w="0" w:type="dxa"/>
            <w:left w:w="0" w:type="dxa"/>
            <w:bottom w:w="0" w:type="dxa"/>
            <w:right w:w="0" w:type="dxa"/>
          </w:tblCellMar>
        </w:tblPrEx>
        <w:trPr>
          <w:trHeight w:val="1156" w:hRule="atLeast"/>
          <w:tblCellSpacing w:w="15" w:type="dxa"/>
        </w:trPr>
        <w:tc>
          <w:tcPr>
            <w:tcW w:w="1009"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46C6831">
            <w:pPr>
              <w:jc w:val="center"/>
              <w:rPr>
                <w:rFonts w:cs="Times New Roman"/>
              </w:rPr>
            </w:pPr>
            <w:r>
              <w:rPr>
                <w:rFonts w:cs="Times New Roman"/>
              </w:rPr>
              <w:t>6</w:t>
            </w:r>
          </w:p>
        </w:tc>
        <w:tc>
          <w:tcPr>
            <w:tcW w:w="1683"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DE5FBAB">
            <w:pPr>
              <w:jc w:val="center"/>
              <w:rPr>
                <w:rFonts w:cs="Times New Roman"/>
              </w:rPr>
            </w:pPr>
            <w:r>
              <w:rPr>
                <w:rFonts w:eastAsia="SimSun" w:cs="Times New Roman"/>
                <w:szCs w:val="24"/>
              </w:rPr>
              <w:t>Reset hệ thống</w:t>
            </w:r>
          </w:p>
        </w:tc>
        <w:tc>
          <w:tcPr>
            <w:tcW w:w="4903"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AF476C2">
            <w:pPr>
              <w:jc w:val="center"/>
              <w:rPr>
                <w:rFonts w:cs="Times New Roman"/>
              </w:rPr>
            </w:pPr>
            <w:r>
              <w:rPr>
                <w:rFonts w:eastAsia="SimSun" w:cs="Times New Roman"/>
                <w:szCs w:val="24"/>
              </w:rPr>
              <w:t>Daily Quest được reset tự động mỗi 24h bằng cron job phía server. Trạng thái quest của tất cả user được đưa về trạng thái ban đầu.</w:t>
            </w:r>
          </w:p>
        </w:tc>
        <w:tc>
          <w:tcPr>
            <w:tcW w:w="3900"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1F7CCDB1">
            <w:pPr>
              <w:jc w:val="center"/>
              <w:rPr>
                <w:rFonts w:cs="Times New Roman"/>
              </w:rPr>
            </w:pPr>
            <w:r>
              <w:rPr>
                <w:rFonts w:eastAsia="SimSun" w:cs="Times New Roman"/>
                <w:szCs w:val="24"/>
              </w:rPr>
              <w:t>Thời gian reset mặc định: 00:00 mỗi ngày.</w:t>
            </w:r>
          </w:p>
        </w:tc>
      </w:tr>
      <w:tr w14:paraId="6E1F611B">
        <w:tblPrEx>
          <w:tblCellMar>
            <w:top w:w="0" w:type="dxa"/>
            <w:left w:w="0" w:type="dxa"/>
            <w:bottom w:w="0" w:type="dxa"/>
            <w:right w:w="0" w:type="dxa"/>
          </w:tblCellMar>
        </w:tblPrEx>
        <w:trPr>
          <w:trHeight w:val="816" w:hRule="atLeast"/>
          <w:tblCellSpacing w:w="15" w:type="dxa"/>
        </w:trPr>
        <w:tc>
          <w:tcPr>
            <w:tcW w:w="1009"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19FCD08E">
            <w:pPr>
              <w:jc w:val="center"/>
              <w:rPr>
                <w:rFonts w:cs="Times New Roman"/>
              </w:rPr>
            </w:pPr>
            <w:r>
              <w:rPr>
                <w:rFonts w:cs="Times New Roman"/>
              </w:rPr>
              <w:t>7</w:t>
            </w:r>
          </w:p>
        </w:tc>
        <w:tc>
          <w:tcPr>
            <w:tcW w:w="1683"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12D9904F">
            <w:pPr>
              <w:jc w:val="center"/>
              <w:rPr>
                <w:rFonts w:cs="Times New Roman"/>
              </w:rPr>
            </w:pPr>
            <w:r>
              <w:rPr>
                <w:rFonts w:eastAsia="SimSun" w:cs="Times New Roman"/>
                <w:szCs w:val="24"/>
              </w:rPr>
              <w:t>Xếp hạng</w:t>
            </w:r>
          </w:p>
        </w:tc>
        <w:tc>
          <w:tcPr>
            <w:tcW w:w="4903"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3F81ED6F">
            <w:pPr>
              <w:jc w:val="center"/>
              <w:rPr>
                <w:rFonts w:cs="Times New Roman"/>
                <w:lang w:val="vi-VN"/>
              </w:rPr>
            </w:pPr>
            <w:r>
              <w:rPr>
                <w:rFonts w:eastAsia="SimSun" w:cs="Times New Roman"/>
                <w:szCs w:val="24"/>
              </w:rPr>
              <w:t>Hệ thống tính bảng xếp hạng dựa trên tổng điểm thi đấu hoặc tổng điểm xếp hạng</w:t>
            </w:r>
          </w:p>
        </w:tc>
        <w:tc>
          <w:tcPr>
            <w:tcW w:w="3900"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767E80C8">
            <w:pPr>
              <w:jc w:val="center"/>
              <w:rPr>
                <w:rFonts w:cs="Times New Roman"/>
              </w:rPr>
            </w:pPr>
            <w:r>
              <w:rPr>
                <w:rFonts w:eastAsia="SimSun" w:cs="Times New Roman"/>
                <w:szCs w:val="24"/>
              </w:rPr>
              <w:t>Mặc định hiển thị bậc xếp hạnging theo điểm hiện tại</w:t>
            </w:r>
          </w:p>
        </w:tc>
      </w:tr>
      <w:tr w14:paraId="58BB4E04">
        <w:tblPrEx>
          <w:tblCellMar>
            <w:top w:w="0" w:type="dxa"/>
            <w:left w:w="0" w:type="dxa"/>
            <w:bottom w:w="0" w:type="dxa"/>
            <w:right w:w="0" w:type="dxa"/>
          </w:tblCellMar>
        </w:tblPrEx>
        <w:trPr>
          <w:trHeight w:val="828" w:hRule="atLeast"/>
          <w:tblCellSpacing w:w="15" w:type="dxa"/>
        </w:trPr>
        <w:tc>
          <w:tcPr>
            <w:tcW w:w="1009"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4DD2ABD">
            <w:pPr>
              <w:jc w:val="center"/>
              <w:rPr>
                <w:rFonts w:cs="Times New Roman"/>
              </w:rPr>
            </w:pPr>
            <w:r>
              <w:rPr>
                <w:rFonts w:cs="Times New Roman"/>
              </w:rPr>
              <w:t>8</w:t>
            </w:r>
          </w:p>
        </w:tc>
        <w:tc>
          <w:tcPr>
            <w:tcW w:w="1683"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73BD7E15">
            <w:pPr>
              <w:jc w:val="center"/>
              <w:rPr>
                <w:rFonts w:cs="Times New Roman"/>
              </w:rPr>
            </w:pPr>
            <w:r>
              <w:rPr>
                <w:rFonts w:cs="Times New Roman"/>
              </w:rPr>
              <w:t>Bảo mật</w:t>
            </w:r>
          </w:p>
        </w:tc>
        <w:tc>
          <w:tcPr>
            <w:tcW w:w="4903"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79ADB46">
            <w:pPr>
              <w:jc w:val="center"/>
              <w:rPr>
                <w:rFonts w:cs="Times New Roman"/>
              </w:rPr>
            </w:pPr>
            <w:r>
              <w:rPr>
                <w:rFonts w:cs="Times New Roman"/>
              </w:rPr>
              <w:t>Mã hóa mật khẩu và kiểm tra tính hợp lệ của kết quả.</w:t>
            </w:r>
          </w:p>
        </w:tc>
        <w:tc>
          <w:tcPr>
            <w:tcW w:w="3900"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1ADAD8C9">
            <w:pPr>
              <w:jc w:val="center"/>
              <w:rPr>
                <w:rFonts w:cs="Times New Roman"/>
              </w:rPr>
            </w:pPr>
            <w:r>
              <w:rPr>
                <w:rFonts w:eastAsia="SimSun" w:cs="Times New Roman"/>
                <w:szCs w:val="24"/>
              </w:rPr>
              <w:t>Có validate input để tránh SQL Injection.</w:t>
            </w:r>
          </w:p>
        </w:tc>
      </w:tr>
    </w:tbl>
    <w:p w14:paraId="24ACD5BB">
      <w:pPr>
        <w:rPr>
          <w:rFonts w:cs="Times New Roman"/>
          <w:lang w:val="vi-VN"/>
        </w:rPr>
      </w:pPr>
    </w:p>
    <w:p w14:paraId="1B1CC3BA">
      <w:pPr>
        <w:rPr>
          <w:rFonts w:cs="Times New Roman"/>
          <w:b/>
          <w:sz w:val="28"/>
          <w:lang w:val="vi-VN"/>
        </w:rPr>
      </w:pPr>
    </w:p>
    <w:p w14:paraId="353D5914">
      <w:pPr>
        <w:rPr>
          <w:rFonts w:cs="Times New Roman"/>
          <w:b/>
          <w:sz w:val="28"/>
          <w:lang w:val="vi-VN"/>
        </w:rPr>
      </w:pPr>
    </w:p>
    <w:p w14:paraId="25E8A2D3">
      <w:bookmarkStart w:id="25" w:name="_Toc232928966"/>
      <w:r>
        <w:br w:type="page"/>
      </w:r>
    </w:p>
    <w:p w14:paraId="398D792F">
      <w:pPr>
        <w:pStyle w:val="2"/>
        <w:rPr>
          <w:lang w:val="vi-VN"/>
        </w:rPr>
      </w:pPr>
      <w:r>
        <w:t>XI. YÊU CẦU CHẤT</w:t>
      </w:r>
      <w:r>
        <w:rPr>
          <w:lang w:val="vi-VN"/>
        </w:rPr>
        <w:t xml:space="preserve"> LƯỢNG</w:t>
      </w:r>
      <w:bookmarkEnd w:id="25"/>
    </w:p>
    <w:tbl>
      <w:tblPr>
        <w:tblStyle w:val="12"/>
        <w:tblW w:w="11647" w:type="dxa"/>
        <w:tblCellSpacing w:w="15" w:type="dxa"/>
        <w:tblInd w:w="-980" w:type="dxa"/>
        <w:tblLayout w:type="fixed"/>
        <w:tblCellMar>
          <w:top w:w="0" w:type="dxa"/>
          <w:left w:w="0" w:type="dxa"/>
          <w:bottom w:w="0" w:type="dxa"/>
          <w:right w:w="0" w:type="dxa"/>
        </w:tblCellMar>
      </w:tblPr>
      <w:tblGrid>
        <w:gridCol w:w="770"/>
        <w:gridCol w:w="1374"/>
        <w:gridCol w:w="1678"/>
        <w:gridCol w:w="4428"/>
        <w:gridCol w:w="3397"/>
      </w:tblGrid>
      <w:tr w14:paraId="7767D99E">
        <w:tblPrEx>
          <w:tblCellMar>
            <w:top w:w="0" w:type="dxa"/>
            <w:left w:w="0" w:type="dxa"/>
            <w:bottom w:w="0" w:type="dxa"/>
            <w:right w:w="0" w:type="dxa"/>
          </w:tblCellMar>
        </w:tblPrEx>
        <w:trPr>
          <w:trHeight w:val="510" w:hRule="atLeast"/>
          <w:tblHeader/>
          <w:tblCellSpacing w:w="15" w:type="dxa"/>
        </w:trPr>
        <w:tc>
          <w:tcPr>
            <w:tcW w:w="725"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036EC5E9">
            <w:pPr>
              <w:jc w:val="center"/>
              <w:rPr>
                <w:rFonts w:cs="Times New Roman"/>
              </w:rPr>
            </w:pPr>
            <w:r>
              <w:rPr>
                <w:rFonts w:cs="Times New Roman"/>
              </w:rPr>
              <w:t>STT</w:t>
            </w:r>
          </w:p>
        </w:tc>
        <w:tc>
          <w:tcPr>
            <w:tcW w:w="1344"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4BAB3A36">
            <w:pPr>
              <w:jc w:val="center"/>
              <w:rPr>
                <w:rFonts w:cs="Times New Roman"/>
              </w:rPr>
            </w:pPr>
            <w:r>
              <w:rPr>
                <w:rFonts w:cs="Times New Roman"/>
              </w:rPr>
              <w:t>Nội dung</w:t>
            </w:r>
          </w:p>
        </w:tc>
        <w:tc>
          <w:tcPr>
            <w:tcW w:w="1648"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02E4F6CC">
            <w:pPr>
              <w:jc w:val="center"/>
              <w:rPr>
                <w:rFonts w:cs="Times New Roman"/>
              </w:rPr>
            </w:pPr>
            <w:r>
              <w:rPr>
                <w:rFonts w:cs="Times New Roman"/>
              </w:rPr>
              <w:t>Tiêu chuẩn</w:t>
            </w:r>
          </w:p>
        </w:tc>
        <w:tc>
          <w:tcPr>
            <w:tcW w:w="4398"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180" w:type="dxa"/>
            </w:tcMar>
            <w:vAlign w:val="center"/>
          </w:tcPr>
          <w:p w14:paraId="24DCA709">
            <w:pPr>
              <w:jc w:val="center"/>
              <w:rPr>
                <w:rFonts w:cs="Times New Roman"/>
              </w:rPr>
            </w:pPr>
            <w:r>
              <w:rPr>
                <w:rFonts w:cs="Times New Roman"/>
              </w:rPr>
              <w:t>Mô tả chi tiết</w:t>
            </w:r>
          </w:p>
        </w:tc>
        <w:tc>
          <w:tcPr>
            <w:tcW w:w="3352" w:type="dxa"/>
            <w:tcBorders>
              <w:top w:val="single" w:color="auto" w:sz="6" w:space="0"/>
              <w:left w:val="single" w:color="auto" w:sz="6" w:space="0"/>
              <w:bottom w:val="single" w:color="auto" w:sz="6" w:space="0"/>
              <w:right w:val="single" w:color="auto" w:sz="6" w:space="0"/>
            </w:tcBorders>
            <w:shd w:val="clear" w:color="auto" w:fill="37A11F"/>
            <w:tcMar>
              <w:top w:w="240" w:type="dxa"/>
              <w:left w:w="0" w:type="dxa"/>
              <w:bottom w:w="240" w:type="dxa"/>
              <w:right w:w="0" w:type="dxa"/>
            </w:tcMar>
            <w:vAlign w:val="center"/>
          </w:tcPr>
          <w:p w14:paraId="4000BD38">
            <w:pPr>
              <w:jc w:val="center"/>
              <w:rPr>
                <w:rFonts w:cs="Times New Roman"/>
              </w:rPr>
            </w:pPr>
            <w:r>
              <w:rPr>
                <w:rFonts w:cs="Times New Roman"/>
              </w:rPr>
              <w:t>Ghi chú</w:t>
            </w:r>
          </w:p>
        </w:tc>
      </w:tr>
      <w:tr w14:paraId="512EC73F">
        <w:tblPrEx>
          <w:tblCellMar>
            <w:top w:w="0" w:type="dxa"/>
            <w:left w:w="0" w:type="dxa"/>
            <w:bottom w:w="0" w:type="dxa"/>
            <w:right w:w="0" w:type="dxa"/>
          </w:tblCellMar>
        </w:tblPrEx>
        <w:trPr>
          <w:trHeight w:val="810" w:hRule="atLeast"/>
          <w:tblCellSpacing w:w="15" w:type="dxa"/>
        </w:trPr>
        <w:tc>
          <w:tcPr>
            <w:tcW w:w="725"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66147F27">
            <w:pPr>
              <w:jc w:val="center"/>
              <w:rPr>
                <w:rFonts w:cs="Times New Roman"/>
              </w:rPr>
            </w:pPr>
            <w:r>
              <w:rPr>
                <w:rFonts w:cs="Times New Roman"/>
              </w:rPr>
              <w:t>1</w:t>
            </w:r>
          </w:p>
        </w:tc>
        <w:tc>
          <w:tcPr>
            <w:tcW w:w="1344"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3B5EE5A4">
            <w:pPr>
              <w:jc w:val="center"/>
              <w:rPr>
                <w:rFonts w:cs="Times New Roman"/>
              </w:rPr>
            </w:pPr>
            <w:r>
              <w:rPr>
                <w:rFonts w:cs="Times New Roman"/>
              </w:rPr>
              <w:t>Giao diện</w:t>
            </w:r>
          </w:p>
        </w:tc>
        <w:tc>
          <w:tcPr>
            <w:tcW w:w="1648"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429CA2B0">
            <w:pPr>
              <w:jc w:val="center"/>
              <w:rPr>
                <w:rFonts w:cs="Times New Roman"/>
              </w:rPr>
            </w:pPr>
            <w:r>
              <w:rPr>
                <w:rFonts w:cs="Times New Roman"/>
              </w:rPr>
              <w:t>Tiện dụng</w:t>
            </w:r>
          </w:p>
        </w:tc>
        <w:tc>
          <w:tcPr>
            <w:tcW w:w="4398"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0E1A192D">
            <w:pPr>
              <w:jc w:val="center"/>
              <w:rPr>
                <w:rFonts w:cs="Times New Roman"/>
              </w:rPr>
            </w:pPr>
            <w:r>
              <w:rPr>
                <w:rFonts w:cs="Times New Roman"/>
              </w:rPr>
              <w:t>Trực quan, dễ dùng, phù hợp học sinh nhỏ tuổi</w:t>
            </w:r>
          </w:p>
        </w:tc>
        <w:tc>
          <w:tcPr>
            <w:tcW w:w="3352"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1A4481A8">
            <w:pPr>
              <w:jc w:val="center"/>
              <w:rPr>
                <w:rFonts w:cs="Times New Roman"/>
              </w:rPr>
            </w:pPr>
            <w:r>
              <w:rPr>
                <w:rFonts w:eastAsia="SimSun" w:cs="Times New Roman"/>
                <w:szCs w:val="24"/>
              </w:rPr>
              <w:t>Thiết kế phù hợp màn hình mobile.</w:t>
            </w:r>
          </w:p>
        </w:tc>
      </w:tr>
      <w:tr w14:paraId="23E33652">
        <w:tblPrEx>
          <w:tblCellMar>
            <w:top w:w="0" w:type="dxa"/>
            <w:left w:w="0" w:type="dxa"/>
            <w:bottom w:w="0" w:type="dxa"/>
            <w:right w:w="0" w:type="dxa"/>
          </w:tblCellMar>
        </w:tblPrEx>
        <w:trPr>
          <w:trHeight w:val="822" w:hRule="atLeast"/>
          <w:tblCellSpacing w:w="15" w:type="dxa"/>
        </w:trPr>
        <w:tc>
          <w:tcPr>
            <w:tcW w:w="725"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A9EA517">
            <w:pPr>
              <w:jc w:val="center"/>
              <w:rPr>
                <w:rFonts w:cs="Times New Roman"/>
              </w:rPr>
            </w:pPr>
            <w:r>
              <w:rPr>
                <w:rFonts w:cs="Times New Roman"/>
              </w:rPr>
              <w:t>2</w:t>
            </w:r>
          </w:p>
        </w:tc>
        <w:tc>
          <w:tcPr>
            <w:tcW w:w="1344"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033017BC">
            <w:pPr>
              <w:jc w:val="center"/>
              <w:rPr>
                <w:rFonts w:cs="Times New Roman"/>
              </w:rPr>
            </w:pPr>
            <w:r>
              <w:rPr>
                <w:rFonts w:cs="Times New Roman"/>
              </w:rPr>
              <w:t>Hiệu năng</w:t>
            </w:r>
          </w:p>
        </w:tc>
        <w:tc>
          <w:tcPr>
            <w:tcW w:w="164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670B397F">
            <w:pPr>
              <w:jc w:val="center"/>
              <w:rPr>
                <w:rFonts w:cs="Times New Roman"/>
              </w:rPr>
            </w:pPr>
            <w:r>
              <w:rPr>
                <w:rFonts w:eastAsia="SimSun" w:cs="Times New Roman"/>
                <w:szCs w:val="24"/>
              </w:rPr>
              <w:t>Thời gian phản hồi</w:t>
            </w:r>
          </w:p>
        </w:tc>
        <w:tc>
          <w:tcPr>
            <w:tcW w:w="439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4A9B1CE">
            <w:pPr>
              <w:jc w:val="center"/>
              <w:rPr>
                <w:rFonts w:cs="Times New Roman"/>
              </w:rPr>
            </w:pPr>
            <w:r>
              <w:rPr>
                <w:rFonts w:cs="Times New Roman"/>
              </w:rPr>
              <w:t>Tốc độ phản hồi nhanh, truy vấn dữ liệu mượt.</w:t>
            </w:r>
          </w:p>
        </w:tc>
        <w:tc>
          <w:tcPr>
            <w:tcW w:w="3352"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6D16EF32">
            <w:pPr>
              <w:jc w:val="center"/>
              <w:rPr>
                <w:rFonts w:cs="Times New Roman"/>
              </w:rPr>
            </w:pPr>
            <w:r>
              <w:rPr>
                <w:rFonts w:eastAsia="SimSun" w:cs="Times New Roman"/>
                <w:szCs w:val="24"/>
              </w:rPr>
              <w:t>Áp dụng phân trang và lazy load để giảm tải.</w:t>
            </w:r>
          </w:p>
        </w:tc>
      </w:tr>
      <w:tr w14:paraId="0D81E87C">
        <w:tblPrEx>
          <w:tblCellMar>
            <w:top w:w="0" w:type="dxa"/>
            <w:left w:w="0" w:type="dxa"/>
            <w:bottom w:w="0" w:type="dxa"/>
            <w:right w:w="0" w:type="dxa"/>
          </w:tblCellMar>
        </w:tblPrEx>
        <w:trPr>
          <w:trHeight w:val="822" w:hRule="atLeast"/>
          <w:tblCellSpacing w:w="15" w:type="dxa"/>
        </w:trPr>
        <w:tc>
          <w:tcPr>
            <w:tcW w:w="725"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5EA7A3A8">
            <w:pPr>
              <w:jc w:val="center"/>
              <w:rPr>
                <w:rFonts w:cs="Times New Roman"/>
              </w:rPr>
            </w:pPr>
            <w:r>
              <w:rPr>
                <w:rFonts w:cs="Times New Roman"/>
              </w:rPr>
              <w:t>3</w:t>
            </w:r>
          </w:p>
        </w:tc>
        <w:tc>
          <w:tcPr>
            <w:tcW w:w="1344"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603E42E4">
            <w:pPr>
              <w:jc w:val="center"/>
              <w:rPr>
                <w:rFonts w:cs="Times New Roman"/>
              </w:rPr>
            </w:pPr>
            <w:r>
              <w:rPr>
                <w:rFonts w:cs="Times New Roman"/>
              </w:rPr>
              <w:t>Tính ổn định</w:t>
            </w:r>
          </w:p>
        </w:tc>
        <w:tc>
          <w:tcPr>
            <w:tcW w:w="1648"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4F98FD05">
            <w:pPr>
              <w:jc w:val="center"/>
              <w:rPr>
                <w:rFonts w:cs="Times New Roman"/>
              </w:rPr>
            </w:pPr>
            <w:r>
              <w:rPr>
                <w:rFonts w:cs="Times New Roman"/>
              </w:rPr>
              <w:t>Không lỗi</w:t>
            </w:r>
          </w:p>
        </w:tc>
        <w:tc>
          <w:tcPr>
            <w:tcW w:w="4398"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3B2F7AA4">
            <w:pPr>
              <w:jc w:val="center"/>
              <w:rPr>
                <w:rFonts w:cs="Times New Roman"/>
              </w:rPr>
            </w:pPr>
            <w:r>
              <w:rPr>
                <w:rFonts w:eastAsia="SimSun" w:cs="Times New Roman"/>
                <w:szCs w:val="24"/>
              </w:rPr>
              <w:t>Hệ thống không bị crash trong quá trình sử dụng</w:t>
            </w:r>
          </w:p>
        </w:tc>
        <w:tc>
          <w:tcPr>
            <w:tcW w:w="3352"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2780A68B">
            <w:pPr>
              <w:jc w:val="center"/>
              <w:rPr>
                <w:rFonts w:cs="Times New Roman"/>
              </w:rPr>
            </w:pPr>
          </w:p>
        </w:tc>
      </w:tr>
      <w:tr w14:paraId="52BDA3B6">
        <w:tblPrEx>
          <w:tblCellMar>
            <w:top w:w="0" w:type="dxa"/>
            <w:left w:w="0" w:type="dxa"/>
            <w:bottom w:w="0" w:type="dxa"/>
            <w:right w:w="0" w:type="dxa"/>
          </w:tblCellMar>
        </w:tblPrEx>
        <w:trPr>
          <w:trHeight w:val="822" w:hRule="atLeast"/>
          <w:tblCellSpacing w:w="15" w:type="dxa"/>
        </w:trPr>
        <w:tc>
          <w:tcPr>
            <w:tcW w:w="725"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4BC0832F">
            <w:pPr>
              <w:jc w:val="center"/>
              <w:rPr>
                <w:rFonts w:cs="Times New Roman"/>
              </w:rPr>
            </w:pPr>
            <w:r>
              <w:rPr>
                <w:rFonts w:cs="Times New Roman"/>
              </w:rPr>
              <w:t>4</w:t>
            </w:r>
          </w:p>
        </w:tc>
        <w:tc>
          <w:tcPr>
            <w:tcW w:w="1344"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3758D5F">
            <w:pPr>
              <w:jc w:val="center"/>
              <w:rPr>
                <w:rFonts w:cs="Times New Roman"/>
              </w:rPr>
            </w:pPr>
            <w:r>
              <w:rPr>
                <w:rFonts w:eastAsia="SimSun" w:cs="Times New Roman"/>
                <w:szCs w:val="24"/>
              </w:rPr>
              <w:t>Bảo mật</w:t>
            </w:r>
          </w:p>
        </w:tc>
        <w:tc>
          <w:tcPr>
            <w:tcW w:w="164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3FBD538C">
            <w:pPr>
              <w:jc w:val="center"/>
              <w:rPr>
                <w:rFonts w:cs="Times New Roman"/>
              </w:rPr>
            </w:pPr>
            <w:r>
              <w:rPr>
                <w:rFonts w:eastAsia="SimSun" w:cs="Times New Roman"/>
                <w:szCs w:val="24"/>
              </w:rPr>
              <w:t>An toàn dữ liệu</w:t>
            </w:r>
          </w:p>
        </w:tc>
        <w:tc>
          <w:tcPr>
            <w:tcW w:w="4398"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tcPr>
          <w:p w14:paraId="5D3AFA20">
            <w:pPr>
              <w:jc w:val="center"/>
              <w:rPr>
                <w:rFonts w:cs="Times New Roman"/>
              </w:rPr>
            </w:pPr>
            <w:r>
              <w:rPr>
                <w:rFonts w:eastAsia="SimSun" w:cs="Times New Roman"/>
                <w:szCs w:val="24"/>
              </w:rPr>
              <w:t>Mật khẩu được mã hóa. Có thêm các API kiểm tra dữ liệu đầu vào..</w:t>
            </w:r>
          </w:p>
        </w:tc>
        <w:tc>
          <w:tcPr>
            <w:tcW w:w="3352"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tcPr>
          <w:p w14:paraId="3A9A766A">
            <w:pPr>
              <w:jc w:val="center"/>
              <w:rPr>
                <w:rFonts w:cs="Times New Roman"/>
              </w:rPr>
            </w:pPr>
            <w:r>
              <w:rPr>
                <w:rFonts w:eastAsia="SimSun" w:cs="Times New Roman"/>
                <w:szCs w:val="24"/>
              </w:rPr>
              <w:t>Không tin dữ liệu từ client</w:t>
            </w:r>
          </w:p>
        </w:tc>
      </w:tr>
      <w:tr w14:paraId="031E3E40">
        <w:tblPrEx>
          <w:tblCellMar>
            <w:top w:w="0" w:type="dxa"/>
            <w:left w:w="0" w:type="dxa"/>
            <w:bottom w:w="0" w:type="dxa"/>
            <w:right w:w="0" w:type="dxa"/>
          </w:tblCellMar>
        </w:tblPrEx>
        <w:trPr>
          <w:trHeight w:val="1012" w:hRule="atLeast"/>
          <w:tblCellSpacing w:w="15" w:type="dxa"/>
        </w:trPr>
        <w:tc>
          <w:tcPr>
            <w:tcW w:w="725"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503E69D6">
            <w:pPr>
              <w:jc w:val="center"/>
              <w:rPr>
                <w:rFonts w:cs="Times New Roman"/>
              </w:rPr>
            </w:pPr>
            <w:r>
              <w:rPr>
                <w:rFonts w:cs="Times New Roman"/>
              </w:rPr>
              <w:t>5</w:t>
            </w:r>
          </w:p>
        </w:tc>
        <w:tc>
          <w:tcPr>
            <w:tcW w:w="1344"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056F2617">
            <w:pPr>
              <w:jc w:val="center"/>
              <w:rPr>
                <w:rFonts w:cs="Times New Roman"/>
              </w:rPr>
            </w:pPr>
            <w:r>
              <w:rPr>
                <w:rFonts w:eastAsia="SimSun" w:cs="Times New Roman"/>
                <w:szCs w:val="24"/>
              </w:rPr>
              <w:t>Khả năng mở rộng</w:t>
            </w:r>
          </w:p>
        </w:tc>
        <w:tc>
          <w:tcPr>
            <w:tcW w:w="1648"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1414F0B0">
            <w:pPr>
              <w:jc w:val="center"/>
              <w:rPr>
                <w:rFonts w:cs="Times New Roman"/>
              </w:rPr>
            </w:pPr>
            <w:r>
              <w:rPr>
                <w:rFonts w:eastAsia="SimSun" w:cs="Times New Roman"/>
                <w:szCs w:val="24"/>
              </w:rPr>
              <w:t>Mở rộng dữ liệu</w:t>
            </w:r>
          </w:p>
        </w:tc>
        <w:tc>
          <w:tcPr>
            <w:tcW w:w="4398"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180" w:type="dxa"/>
            </w:tcMar>
            <w:vAlign w:val="center"/>
          </w:tcPr>
          <w:p w14:paraId="0262497D">
            <w:pPr>
              <w:jc w:val="center"/>
              <w:rPr>
                <w:rFonts w:cs="Times New Roman"/>
              </w:rPr>
            </w:pPr>
            <w:r>
              <w:rPr>
                <w:rFonts w:eastAsia="SimSun" w:cs="Times New Roman"/>
                <w:szCs w:val="24"/>
              </w:rPr>
              <w:t>Hệ thống có thể xử lý tối thiểu 1000 user đồng thời mà không giảm hiệu năng đáng kể.</w:t>
            </w:r>
          </w:p>
        </w:tc>
        <w:tc>
          <w:tcPr>
            <w:tcW w:w="3352" w:type="dxa"/>
            <w:tcBorders>
              <w:top w:val="single" w:color="auto" w:sz="6" w:space="0"/>
              <w:left w:val="single" w:color="auto" w:sz="6" w:space="0"/>
              <w:bottom w:val="single" w:color="auto" w:sz="6" w:space="0"/>
              <w:right w:val="single" w:color="auto" w:sz="6" w:space="0"/>
            </w:tcBorders>
            <w:shd w:val="clear" w:color="auto" w:fill="CAE6A8"/>
            <w:tcMar>
              <w:top w:w="240" w:type="dxa"/>
              <w:left w:w="0" w:type="dxa"/>
              <w:bottom w:w="240" w:type="dxa"/>
              <w:right w:w="0" w:type="dxa"/>
            </w:tcMar>
            <w:vAlign w:val="center"/>
          </w:tcPr>
          <w:p w14:paraId="0FA9E0B5">
            <w:pPr>
              <w:jc w:val="center"/>
              <w:rPr>
                <w:rFonts w:cs="Times New Roman"/>
              </w:rPr>
            </w:pPr>
          </w:p>
        </w:tc>
      </w:tr>
    </w:tbl>
    <w:p w14:paraId="3A46D419">
      <w:pPr>
        <w:rPr>
          <w:rFonts w:cs="Times New Roman"/>
          <w:b/>
          <w:sz w:val="28"/>
          <w:lang w:val="vi-VN"/>
        </w:rPr>
      </w:pPr>
    </w:p>
    <w:p w14:paraId="4A439B6D">
      <w:pPr>
        <w:pStyle w:val="2"/>
      </w:pPr>
      <w:bookmarkStart w:id="26" w:name="_Toc232928967"/>
      <w:r>
        <w:t>XII. KẾT LUẬN</w:t>
      </w:r>
      <w:bookmarkEnd w:id="26"/>
    </w:p>
    <w:p w14:paraId="1EAE7500">
      <w:pPr>
        <w:rPr>
          <w:rFonts w:cs="Times New Roman"/>
        </w:rPr>
      </w:pPr>
      <w:r>
        <w:rPr>
          <w:rFonts w:cs="Times New Roman"/>
        </w:rPr>
        <w:t>Hệ thống ứng dụng / game học từ vựng tiếng Anh được xây dựng nhằm tạo ra một môi trường học tập sinh động, trực quan và có tính tương tác cao.</w:t>
      </w:r>
    </w:p>
    <w:p w14:paraId="25CB30A8">
      <w:pPr>
        <w:rPr>
          <w:rFonts w:cs="Times New Roman"/>
        </w:rPr>
      </w:pPr>
      <w:r>
        <w:rPr>
          <w:rFonts w:cs="Times New Roman"/>
        </w:rPr>
        <w:t>Việc xác định yêu cầu cho thấy hệ thống không chỉ hỗ trợ học từ vựng mà còn kết hợp yếu tố game hóa, xã hội hóa và quản trị dữ liệu để nâng cao hiệu quả học tập và trải nghiệm người dùng.</w:t>
      </w:r>
    </w:p>
    <w:sectPr>
      <w:footerReference r:id="rId6" w:type="first"/>
      <w:footerReference r:id="rId5" w:type="default"/>
      <w:pgSz w:w="11906" w:h="16838"/>
      <w:pgMar w:top="1008" w:right="1152" w:bottom="1008" w:left="1152" w:header="720" w:footer="720" w:gutter="0"/>
      <w:pgBorders w:display="firstPage" w:offsetFrom="page">
        <w:top w:val="single" w:color="auto" w:sz="12" w:space="24"/>
        <w:left w:val="single" w:color="auto" w:sz="12" w:space="24"/>
        <w:bottom w:val="single" w:color="auto" w:sz="12" w:space="24"/>
        <w:right w:val="single" w:color="auto" w:sz="12" w:space="24"/>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0D932">
    <w:pPr>
      <w:pStyle w:val="18"/>
      <w:tabs>
        <w:tab w:val="clear" w:pos="4680"/>
        <w:tab w:val="clear" w:pos="9360"/>
      </w:tabs>
      <w:jc w:val="center"/>
      <w:rPr>
        <w:caps/>
        <w:color w:val="4F81BD" w:themeColor="accent1"/>
        <w14:textFill>
          <w14:solidFill>
            <w14:schemeClr w14:val="accent1"/>
          </w14:solidFill>
        </w14:textFill>
      </w:rPr>
    </w:pPr>
    <w:r>
      <w:rPr>
        <w:caps/>
        <w:color w:val="4F81BD" w:themeColor="accent1"/>
        <w14:textFill>
          <w14:solidFill>
            <w14:schemeClr w14:val="accent1"/>
          </w14:solidFill>
        </w14:textFill>
      </w:rPr>
      <w:fldChar w:fldCharType="begin"/>
    </w:r>
    <w:r>
      <w:rPr>
        <w:caps/>
        <w:color w:val="4F81BD" w:themeColor="accent1"/>
        <w14:textFill>
          <w14:solidFill>
            <w14:schemeClr w14:val="accent1"/>
          </w14:solidFill>
        </w14:textFill>
      </w:rPr>
      <w:instrText xml:space="preserve"> PAGE   \* MERGEFORMAT </w:instrText>
    </w:r>
    <w:r>
      <w:rPr>
        <w:caps/>
        <w:color w:val="4F81BD" w:themeColor="accent1"/>
        <w14:textFill>
          <w14:solidFill>
            <w14:schemeClr w14:val="accent1"/>
          </w14:solidFill>
        </w14:textFill>
      </w:rPr>
      <w:fldChar w:fldCharType="separate"/>
    </w:r>
    <w:r>
      <w:rPr>
        <w:caps/>
        <w:color w:val="4F81BD" w:themeColor="accent1"/>
        <w14:textFill>
          <w14:solidFill>
            <w14:schemeClr w14:val="accent1"/>
          </w14:solidFill>
        </w14:textFill>
      </w:rPr>
      <w:t>2</w:t>
    </w:r>
    <w:r>
      <w:rPr>
        <w:caps/>
        <w:color w:val="4F81BD" w:themeColor="accent1"/>
        <w14:textFill>
          <w14:solidFill>
            <w14:schemeClr w14:val="accent1"/>
          </w14:solidFill>
        </w14:textFill>
      </w:rPr>
      <w:fldChar w:fldCharType="end"/>
    </w:r>
  </w:p>
  <w:p w14:paraId="448262D2">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54BDB">
    <w:pPr>
      <w:pStyle w:val="18"/>
      <w:rPr>
        <w:lang w:val="vi-VN"/>
      </w:rPr>
    </w:pPr>
  </w:p>
  <w:p w14:paraId="3F540C95">
    <w:pPr>
      <w:pStyle w:val="18"/>
      <w:rPr>
        <w:lang w:val="vi-V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1DB97991"/>
    <w:multiLevelType w:val="multilevel"/>
    <w:tmpl w:val="1DB97991"/>
    <w:lvl w:ilvl="0" w:tentative="0">
      <w:start w:val="0"/>
      <w:numFmt w:val="bullet"/>
      <w:lvlText w:val="-"/>
      <w:lvlJc w:val="left"/>
      <w:pPr>
        <w:ind w:left="360" w:hanging="360"/>
      </w:pPr>
      <w:rPr>
        <w:rFonts w:hint="default" w:ascii="Times New Roman" w:hAnsi="Times New Roman" w:eastAsia="Times New Roman"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282264E2"/>
    <w:multiLevelType w:val="multilevel"/>
    <w:tmpl w:val="282264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
    <w:nsid w:val="469E6D69"/>
    <w:multiLevelType w:val="multilevel"/>
    <w:tmpl w:val="469E6D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
    <w:nsid w:val="617E6661"/>
    <w:multiLevelType w:val="multilevel"/>
    <w:tmpl w:val="617E66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DA2313B"/>
    <w:multiLevelType w:val="multilevel"/>
    <w:tmpl w:val="6DA231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7FF4C20"/>
    <w:multiLevelType w:val="multilevel"/>
    <w:tmpl w:val="77FF4C2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79FB68A4"/>
    <w:multiLevelType w:val="multilevel"/>
    <w:tmpl w:val="79FB68A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9"/>
  </w:num>
  <w:num w:numId="9">
    <w:abstractNumId w:val="10"/>
  </w:num>
  <w:num w:numId="10">
    <w:abstractNumId w:val="12"/>
  </w:num>
  <w:num w:numId="11">
    <w:abstractNumId w:val="7"/>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61CC"/>
    <w:rsid w:val="00055FBA"/>
    <w:rsid w:val="0006063C"/>
    <w:rsid w:val="00070F04"/>
    <w:rsid w:val="00083C07"/>
    <w:rsid w:val="00094149"/>
    <w:rsid w:val="00094E9E"/>
    <w:rsid w:val="00100A8C"/>
    <w:rsid w:val="001112CB"/>
    <w:rsid w:val="00126F41"/>
    <w:rsid w:val="0015074B"/>
    <w:rsid w:val="00150E71"/>
    <w:rsid w:val="00164FFB"/>
    <w:rsid w:val="001E2991"/>
    <w:rsid w:val="00225479"/>
    <w:rsid w:val="0029639D"/>
    <w:rsid w:val="00297221"/>
    <w:rsid w:val="002B5962"/>
    <w:rsid w:val="002B7C5C"/>
    <w:rsid w:val="002C7F7A"/>
    <w:rsid w:val="003006B6"/>
    <w:rsid w:val="00326F90"/>
    <w:rsid w:val="00370F43"/>
    <w:rsid w:val="0037635B"/>
    <w:rsid w:val="0037666F"/>
    <w:rsid w:val="00384A1E"/>
    <w:rsid w:val="003B5E37"/>
    <w:rsid w:val="00437D8C"/>
    <w:rsid w:val="004949EE"/>
    <w:rsid w:val="004C351E"/>
    <w:rsid w:val="0052763B"/>
    <w:rsid w:val="0056705E"/>
    <w:rsid w:val="005E1CE2"/>
    <w:rsid w:val="005E4255"/>
    <w:rsid w:val="00601466"/>
    <w:rsid w:val="006076DB"/>
    <w:rsid w:val="00611E61"/>
    <w:rsid w:val="0062670F"/>
    <w:rsid w:val="0072769F"/>
    <w:rsid w:val="00767BEA"/>
    <w:rsid w:val="0077070A"/>
    <w:rsid w:val="007742FF"/>
    <w:rsid w:val="00781FD9"/>
    <w:rsid w:val="007C4B04"/>
    <w:rsid w:val="007E079A"/>
    <w:rsid w:val="00817B95"/>
    <w:rsid w:val="0088682E"/>
    <w:rsid w:val="008B3550"/>
    <w:rsid w:val="008C7573"/>
    <w:rsid w:val="008E0FDF"/>
    <w:rsid w:val="00903128"/>
    <w:rsid w:val="00913C27"/>
    <w:rsid w:val="00934607"/>
    <w:rsid w:val="00957F7C"/>
    <w:rsid w:val="00981BEB"/>
    <w:rsid w:val="00996F05"/>
    <w:rsid w:val="009C56D4"/>
    <w:rsid w:val="00A066CF"/>
    <w:rsid w:val="00A11A5D"/>
    <w:rsid w:val="00A1750C"/>
    <w:rsid w:val="00A22C3B"/>
    <w:rsid w:val="00A84613"/>
    <w:rsid w:val="00AA1D8D"/>
    <w:rsid w:val="00B1515A"/>
    <w:rsid w:val="00B30228"/>
    <w:rsid w:val="00B44097"/>
    <w:rsid w:val="00B47730"/>
    <w:rsid w:val="00B51907"/>
    <w:rsid w:val="00B54A56"/>
    <w:rsid w:val="00B70242"/>
    <w:rsid w:val="00BB5C38"/>
    <w:rsid w:val="00C26058"/>
    <w:rsid w:val="00C73FD2"/>
    <w:rsid w:val="00C86927"/>
    <w:rsid w:val="00C94DE6"/>
    <w:rsid w:val="00CB0664"/>
    <w:rsid w:val="00CE5ED2"/>
    <w:rsid w:val="00D247B7"/>
    <w:rsid w:val="00D40C8A"/>
    <w:rsid w:val="00D4298C"/>
    <w:rsid w:val="00D52A3B"/>
    <w:rsid w:val="00D63873"/>
    <w:rsid w:val="00DA5508"/>
    <w:rsid w:val="00DD00E6"/>
    <w:rsid w:val="00E27D8F"/>
    <w:rsid w:val="00E51BA0"/>
    <w:rsid w:val="00E74760"/>
    <w:rsid w:val="00EA3BF5"/>
    <w:rsid w:val="00EC2D17"/>
    <w:rsid w:val="00EE652A"/>
    <w:rsid w:val="00F75FBA"/>
    <w:rsid w:val="00FA6B66"/>
    <w:rsid w:val="00FC693F"/>
    <w:rsid w:val="00FF1B31"/>
    <w:rsid w:val="01496730"/>
    <w:rsid w:val="023D1F3B"/>
    <w:rsid w:val="023E3678"/>
    <w:rsid w:val="049B39FE"/>
    <w:rsid w:val="1060186C"/>
    <w:rsid w:val="10DE31E9"/>
    <w:rsid w:val="11437133"/>
    <w:rsid w:val="16B86C5C"/>
    <w:rsid w:val="18282BCF"/>
    <w:rsid w:val="1ADA0BA5"/>
    <w:rsid w:val="2350557D"/>
    <w:rsid w:val="237A093E"/>
    <w:rsid w:val="23F84A91"/>
    <w:rsid w:val="24E84399"/>
    <w:rsid w:val="24FD2688"/>
    <w:rsid w:val="299C790E"/>
    <w:rsid w:val="2B944913"/>
    <w:rsid w:val="32341FD9"/>
    <w:rsid w:val="328E64C8"/>
    <w:rsid w:val="329620B1"/>
    <w:rsid w:val="35BB47F8"/>
    <w:rsid w:val="36EA2919"/>
    <w:rsid w:val="3D340877"/>
    <w:rsid w:val="3D8E72C3"/>
    <w:rsid w:val="3E2F67FC"/>
    <w:rsid w:val="41317E02"/>
    <w:rsid w:val="42F11548"/>
    <w:rsid w:val="4CD21441"/>
    <w:rsid w:val="509E2B48"/>
    <w:rsid w:val="54553068"/>
    <w:rsid w:val="5A676B22"/>
    <w:rsid w:val="5BB771BA"/>
    <w:rsid w:val="5CA37BEA"/>
    <w:rsid w:val="5FBC010A"/>
    <w:rsid w:val="64A27E2A"/>
    <w:rsid w:val="64FA068C"/>
    <w:rsid w:val="65680AED"/>
    <w:rsid w:val="67523E91"/>
    <w:rsid w:val="6A5C2ACE"/>
    <w:rsid w:val="6C1A3DE9"/>
    <w:rsid w:val="6CF82CBF"/>
    <w:rsid w:val="76B850D2"/>
    <w:rsid w:val="7C1E2C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42"/>
    <w:qFormat/>
    <w:uiPriority w:val="9"/>
    <w:pPr>
      <w:keepNext/>
      <w:keepLines/>
      <w:spacing w:before="480" w:after="0"/>
      <w:outlineLvl w:val="0"/>
    </w:pPr>
    <w:rPr>
      <w:rFonts w:eastAsiaTheme="majorEastAsia" w:cstheme="majorBidi"/>
      <w:b/>
      <w:bCs/>
      <w:sz w:val="32"/>
      <w:szCs w:val="28"/>
    </w:rPr>
  </w:style>
  <w:style w:type="paragraph" w:styleId="3">
    <w:name w:val="heading 2"/>
    <w:basedOn w:val="1"/>
    <w:next w:val="1"/>
    <w:link w:val="143"/>
    <w:unhideWhenUsed/>
    <w:qFormat/>
    <w:uiPriority w:val="9"/>
    <w:pPr>
      <w:keepNext/>
      <w:keepLines/>
      <w:spacing w:before="200" w:after="0"/>
      <w:outlineLvl w:val="1"/>
    </w:pPr>
    <w:rPr>
      <w:rFonts w:eastAsiaTheme="majorEastAsia" w:cstheme="majorBidi"/>
      <w:b/>
      <w:bCs/>
      <w:sz w:val="26"/>
      <w:szCs w:val="26"/>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4">
    <w:name w:val="Normal (Web)"/>
    <w:basedOn w:val="1"/>
    <w:semiHidden/>
    <w:unhideWhenUsed/>
    <w:qFormat/>
    <w:uiPriority w:val="99"/>
    <w:rPr>
      <w:rFonts w:cs="Times New Roman"/>
      <w:szCs w:val="24"/>
    </w:rPr>
  </w:style>
  <w:style w:type="character" w:styleId="35">
    <w:name w:val="Strong"/>
    <w:basedOn w:val="11"/>
    <w:qFormat/>
    <w:uiPriority w:val="22"/>
    <w:rPr>
      <w:b/>
      <w:bCs/>
    </w:rPr>
  </w:style>
  <w:style w:type="paragraph" w:styleId="36">
    <w:name w:val="Subtitle"/>
    <w:basedOn w:val="1"/>
    <w:next w:val="1"/>
    <w:link w:val="146"/>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7">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autoRedefine/>
    <w:unhideWhenUsed/>
    <w:qFormat/>
    <w:uiPriority w:val="39"/>
    <w:pPr>
      <w:spacing w:after="100"/>
    </w:pPr>
  </w:style>
  <w:style w:type="paragraph" w:styleId="40">
    <w:name w:val="toc 2"/>
    <w:basedOn w:val="1"/>
    <w:next w:val="1"/>
    <w:autoRedefine/>
    <w:unhideWhenUsed/>
    <w:qFormat/>
    <w:uiPriority w:val="39"/>
    <w:pPr>
      <w:spacing w:after="100"/>
      <w:ind w:left="240"/>
    </w:pPr>
  </w:style>
  <w:style w:type="table" w:styleId="41">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eastAsiaTheme="majorEastAsia" w:cstheme="majorBidi"/>
      <w:b/>
      <w:bCs/>
      <w:sz w:val="32"/>
      <w:szCs w:val="28"/>
    </w:rPr>
  </w:style>
  <w:style w:type="character" w:customStyle="1" w:styleId="143">
    <w:name w:val="Heading 2 Char"/>
    <w:basedOn w:val="11"/>
    <w:link w:val="3"/>
    <w:qFormat/>
    <w:uiPriority w:val="9"/>
    <w:rPr>
      <w:rFonts w:eastAsiaTheme="majorEastAsia" w:cstheme="majorBidi"/>
      <w:b/>
      <w:bCs/>
      <w:sz w:val="26"/>
      <w:szCs w:val="26"/>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3"/>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1"/>
    <w:basedOn w:val="11"/>
    <w:qFormat/>
    <w:uiPriority w:val="21"/>
    <w:rPr>
      <w:b/>
      <w:bCs/>
      <w:i/>
      <w:iCs/>
      <w:color w:val="4F81BD" w:themeColor="accent1"/>
      <w14:textFill>
        <w14:solidFill>
          <w14:schemeClr w14:val="accent1"/>
        </w14:solidFill>
      </w14:textFill>
    </w:rPr>
  </w:style>
  <w:style w:type="character" w:customStyle="1" w:styleId="164">
    <w:name w:val="Subtle Reference1"/>
    <w:basedOn w:val="11"/>
    <w:qFormat/>
    <w:uiPriority w:val="31"/>
    <w:rPr>
      <w:smallCaps/>
      <w:color w:val="C0504D" w:themeColor="accent2"/>
      <w:u w:val="single"/>
      <w14:textFill>
        <w14:solidFill>
          <w14:schemeClr w14:val="accent2"/>
        </w14:solidFill>
      </w14:textFill>
    </w:rPr>
  </w:style>
  <w:style w:type="character" w:customStyle="1" w:styleId="165">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1"/>
    <w:basedOn w:val="11"/>
    <w:qFormat/>
    <w:uiPriority w:val="33"/>
    <w:rPr>
      <w:b/>
      <w:bCs/>
      <w:smallCaps/>
      <w:spacing w:val="5"/>
    </w:rPr>
  </w:style>
  <w:style w:type="paragraph" w:customStyle="1" w:styleId="167">
    <w:name w:val="TOC Heading1"/>
    <w:basedOn w:val="2"/>
    <w:next w:val="1"/>
    <w:semiHidden/>
    <w:unhideWhenUsed/>
    <w:qFormat/>
    <w:uiPriority w:val="39"/>
    <w:pPr>
      <w:outlineLvl w:val="9"/>
    </w:pPr>
  </w:style>
  <w:style w:type="paragraph" w:customStyle="1" w:styleId="168">
    <w:name w:val="Table Paragraph"/>
    <w:basedOn w:val="1"/>
    <w:qFormat/>
    <w:uiPriority w:val="1"/>
    <w:pPr>
      <w:widowControl w:val="0"/>
      <w:spacing w:after="0" w:line="273" w:lineRule="exact"/>
      <w:ind w:left="103"/>
    </w:pPr>
    <w:rPr>
      <w:rFonts w:cs="Times New Roman"/>
      <w:sz w:val="22"/>
    </w:rPr>
  </w:style>
  <w:style w:type="paragraph" w:customStyle="1" w:styleId="169">
    <w:name w:val="TOC Heading"/>
    <w:basedOn w:val="2"/>
    <w:next w:val="1"/>
    <w:unhideWhenUsed/>
    <w:qFormat/>
    <w:uiPriority w:val="39"/>
    <w:pPr>
      <w:spacing w:before="240" w:line="259" w:lineRule="auto"/>
      <w:outlineLvl w:val="9"/>
    </w:pPr>
    <w:rPr>
      <w:rFonts w:asciiTheme="majorHAnsi" w:hAnsiTheme="majorHAnsi"/>
      <w:b w:val="0"/>
      <w:bCs w:val="0"/>
      <w:color w:val="376092" w:themeColor="accent1" w:themeShade="BF"/>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numbering" Target="numbering.xml"/><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sv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4378</Words>
  <Characters>15710</Characters>
  <Lines>1350</Lines>
  <Paragraphs>864</Paragraphs>
  <TotalTime>268</TotalTime>
  <ScaleCrop>false</ScaleCrop>
  <LinksUpToDate>false</LinksUpToDate>
  <CharactersWithSpaces>19811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2026-05-27T07:17:00Z</dcterms:created>
  <dc:creator>python-docx</dc:creator>
  <dc:description>generated by python-docx</dc:description>
  <cp:lastModifiedBy>27 Chí Vinh</cp:lastModifiedBy>
  <dcterms:modified xsi:type="dcterms:W3CDTF">2026-06-22T17:56:09Z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eyJoZGlkIjoiNjM5MWExMTJjNmUzYmU1NjYzZWI4YmE0MDk1NDRmNTciLCJ1c2VySWQiOiI4ODEzNzYxMzI2OTcxIn0=</vt:lpwstr>
  </property>
  <property fmtid="{D5CDD505-2E9C-101B-9397-08002B2CF9AE}" pid="3" name="KSOProductBuildVer">
    <vt:lpwstr>1033-12.1.0.26880</vt:lpwstr>
  </property>
  <property fmtid="{D5CDD505-2E9C-101B-9397-08002B2CF9AE}" pid="4" name="ICV">
    <vt:lpwstr>CAFA6A78340441369849AF02C90B05D5_13</vt:lpwstr>
  </property>
</Properties>
</file>